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6"/>
        <w:tblW w:w="10692" w:type="dxa"/>
        <w:tblInd w:w="-72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20"/>
        <w:gridCol w:w="630"/>
        <w:gridCol w:w="2312"/>
        <w:gridCol w:w="423"/>
        <w:gridCol w:w="6607"/>
      </w:tblGrid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12" w:hRule="atLeast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>
            <w:pPr>
              <w:pStyle w:val="82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bookmarkStart w:id="0" w:name="_GoBack"/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742440" cy="1790065"/>
                  <wp:effectExtent l="0" t="0" r="10160" b="635"/>
                  <wp:docPr id="7" name="Imagen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440" cy="1790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23" w:type="dxa"/>
            <w:vMerge w:val="restart"/>
            <w:tcBorders>
              <w:bottom w:val="nil"/>
            </w:tcBorders>
          </w:tcPr>
          <w:p>
            <w:pPr>
              <w:pStyle w:val="82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>
            <w:pPr>
              <w:pStyle w:val="87"/>
              <w:rPr>
                <w:lang w:val="es-CO"/>
              </w:rPr>
            </w:pPr>
            <w:r>
              <w:rPr>
                <w:lang w:val="es-CO"/>
              </w:rPr>
              <w:t>José Alejandro</w:t>
            </w:r>
            <w:r>
              <w:rPr>
                <w:lang w:bidi="es-ES"/>
              </w:rPr>
              <w:br w:type="textWrapping"/>
            </w:r>
            <w:r>
              <w:rPr>
                <w:lang w:val="es-CO" w:bidi="es-ES"/>
              </w:rPr>
              <w:t>Castellanos Melo</w:t>
            </w: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89" w:hRule="atLeast"/>
        </w:trPr>
        <w:tc>
          <w:tcPr>
            <w:tcW w:w="3662" w:type="dxa"/>
            <w:gridSpan w:val="3"/>
            <w:vMerge w:val="continue"/>
            <w:tcBorders>
              <w:bottom w:val="nil"/>
            </w:tcBorders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continue"/>
            <w:tcBorders>
              <w:bottom w:val="nil"/>
            </w:tcBorders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99DC8AD942B64971A426C5CDEBA5783B"/>
              </w:placeholder>
              <w:temporary/>
              <w15:appearance w15:val="hidden"/>
            </w:sdtPr>
            <w:sdtContent>
              <w:p>
                <w:pPr>
                  <w:pStyle w:val="3"/>
                </w:pPr>
                <w:r>
                  <w:t>Experiencia</w:t>
                </w:r>
              </w:p>
            </w:sdtContent>
          </w:sdt>
          <w:p>
            <w:pPr>
              <w:pStyle w:val="159"/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 xml:space="preserve">Diciembre 2015 </w:t>
            </w:r>
            <w:r>
              <w:rPr>
                <w:rFonts w:eastAsia="Calibri"/>
                <w:lang w:bidi="es-ES"/>
              </w:rPr>
              <w:t>-</w:t>
            </w:r>
            <w:r>
              <w:rPr>
                <w:rFonts w:eastAsia="Calibri"/>
                <w:lang w:val="es-CO" w:bidi="es-ES"/>
              </w:rPr>
              <w:t xml:space="preserve"> D</w:t>
            </w:r>
            <w:r>
              <w:rPr>
                <w:lang w:val="es-CO"/>
              </w:rPr>
              <w:t>iciembre 2016</w:t>
            </w:r>
          </w:p>
          <w:p>
            <w:pPr>
              <w:pStyle w:val="164"/>
              <w:spacing w:line="216" w:lineRule="auto"/>
              <w:rPr>
                <w:lang w:val="es-CO"/>
              </w:rPr>
            </w:pPr>
            <w:r>
              <w:rPr>
                <w:rFonts w:eastAsia="Calibri"/>
                <w:lang w:val="es-CO" w:bidi="es-ES"/>
              </w:rPr>
              <w:t>Comunicaciones</w:t>
            </w:r>
            <w:r>
              <w:rPr>
                <w:rStyle w:val="105"/>
                <w:rFonts w:eastAsia="Calibri"/>
                <w:lang w:bidi="es-ES"/>
              </w:rPr>
              <w:t xml:space="preserve"> • </w:t>
            </w:r>
            <w:r>
              <w:rPr>
                <w:lang w:val="es-CO"/>
              </w:rPr>
              <w:t>asistente</w:t>
            </w:r>
            <w:r>
              <w:rPr>
                <w:rStyle w:val="105"/>
                <w:rFonts w:eastAsia="Calibri"/>
                <w:lang w:bidi="es-ES"/>
              </w:rPr>
              <w:t xml:space="preserve"> • </w:t>
            </w:r>
            <w:r>
              <w:rPr>
                <w:rFonts w:eastAsia="Calibri"/>
                <w:lang w:val="es-CO" w:bidi="es-ES"/>
              </w:rPr>
              <w:t>Base militar tolemaida</w:t>
            </w:r>
          </w:p>
          <w:p>
            <w:pPr>
              <w:pStyle w:val="164"/>
              <w:spacing w:line="216" w:lineRule="auto"/>
            </w:pPr>
          </w:p>
          <w:p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 xml:space="preserve">Mantener los sistemas de comunicaciones operativos y listos para su uso inmediato, gestionar la red local y mantenerla operativa </w:t>
            </w:r>
          </w:p>
          <w:sdt>
            <w:sdtPr>
              <w:id w:val="-1554227259"/>
              <w:placeholder>
                <w:docPart w:val="F97543321ACB4571AA04929BB504C48A"/>
              </w:placeholder>
              <w:temporary/>
              <w:showingPlcHdr/>
              <w15:appearance w15:val="hidden"/>
            </w:sdtPr>
            <w:sdtContent>
              <w:p>
                <w:pPr>
                  <w:pStyle w:val="3"/>
                </w:pPr>
                <w:r>
                  <w:t>Formación</w:t>
                </w:r>
              </w:p>
            </w:sdtContent>
          </w:sdt>
          <w:p>
            <w:pPr>
              <w:pStyle w:val="165"/>
              <w:spacing w:line="216" w:lineRule="auto"/>
            </w:pPr>
            <w:sdt>
              <w:sdtPr>
                <w:id w:val="245614494"/>
                <w:placeholder>
                  <w:docPart w:val="CFE57E32B146424CB46A2AD676B7E24B"/>
                </w:placeholder>
                <w:temporary/>
                <w15:appearance w15:val="hidden"/>
              </w:sdtPr>
              <w:sdtContent>
                <w:r>
                  <w:rPr>
                    <w:lang w:val="es-CO"/>
                  </w:rPr>
                  <w:t>Institución Educativa Dorada</w:t>
                </w:r>
                <w:r>
                  <w:rPr>
                    <w:lang w:bidi="es-ES"/>
                  </w:rPr>
                  <w:t xml:space="preserve">, </w:t>
                </w:r>
                <w:r>
                  <w:rPr>
                    <w:lang w:val="es-CO"/>
                  </w:rPr>
                  <w:t>La Dorada</w:t>
                </w:r>
              </w:sdtContent>
            </w:sdt>
          </w:p>
          <w:p>
            <w:pPr>
              <w:pStyle w:val="72"/>
              <w:spacing w:line="216" w:lineRule="auto"/>
            </w:pPr>
            <w:r>
              <w:rPr>
                <w:lang w:val="es-CO"/>
              </w:rPr>
              <w:t>Pase mi ciclo estudiantil siendo uno de los mejores alumnos, con notas mejores que el promedio y recibiendo diferentes matriculas de honor por conducta.</w:t>
            </w:r>
          </w:p>
          <w:p>
            <w:pPr>
              <w:pStyle w:val="72"/>
              <w:numPr>
                <w:numId w:val="0"/>
              </w:numPr>
              <w:tabs>
                <w:tab w:val="clear" w:pos="360"/>
              </w:tabs>
              <w:spacing w:line="216" w:lineRule="auto"/>
              <w:ind w:leftChars="0"/>
            </w:pPr>
          </w:p>
          <w:p>
            <w:pPr>
              <w:pStyle w:val="72"/>
              <w:widowControl w:val="0"/>
              <w:numPr>
                <w:numId w:val="0"/>
              </w:numPr>
              <w:autoSpaceDE w:val="0"/>
              <w:autoSpaceDN w:val="0"/>
              <w:adjustRightInd w:val="0"/>
              <w:spacing w:line="216" w:lineRule="auto"/>
              <w:contextualSpacing/>
              <w:rPr>
                <w:rFonts w:ascii="Corbel" w:hAnsi="Corbel" w:cs="Georgia" w:eastAsiaTheme="minorEastAsia"/>
                <w:b/>
                <w:bCs/>
                <w:color w:val="0072C7" w:themeColor="accent2"/>
                <w:sz w:val="24"/>
                <w:szCs w:val="20"/>
                <w:u w:val="single"/>
                <w:lang w:val="es-CO" w:eastAsia="en-US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Corbel" w:hAnsi="Corbel" w:cs="Georgia" w:eastAsiaTheme="minorEastAsia"/>
                <w:b/>
                <w:bCs/>
                <w:color w:val="0072C7" w:themeColor="accent2"/>
                <w:sz w:val="24"/>
                <w:szCs w:val="20"/>
                <w:u w:val="single"/>
                <w:lang w:val="es-CO" w:eastAsia="en-US" w:bidi="ar-SA"/>
                <w14:textFill>
                  <w14:solidFill>
                    <w14:schemeClr w14:val="accent2"/>
                  </w14:solidFill>
                </w14:textFill>
              </w:rPr>
              <w:t>Otros estudios</w:t>
            </w:r>
          </w:p>
          <w:p>
            <w:pPr>
              <w:pStyle w:val="72"/>
              <w:spacing w:line="216" w:lineRule="auto"/>
              <w:rPr>
                <w:lang w:val="es-CO"/>
              </w:rPr>
            </w:pPr>
            <w:r>
              <w:rPr>
                <w:b w:val="0"/>
                <w:bCs w:val="0"/>
                <w:lang w:val="es-CO"/>
              </w:rPr>
              <w:t>T</w:t>
            </w:r>
            <w:r>
              <w:rPr>
                <w:lang w:val="es-CO"/>
              </w:rPr>
              <w:t>ecnico en sistemas</w:t>
            </w:r>
          </w:p>
          <w:p>
            <w:pPr>
              <w:pStyle w:val="72"/>
              <w:spacing w:line="216" w:lineRule="auto"/>
            </w:pPr>
            <w:r>
              <w:rPr>
                <w:lang w:val="es-CO"/>
              </w:rPr>
              <w:t>Tecnico en mantenimiento de equipos de computo</w:t>
            </w:r>
          </w:p>
          <w:sdt>
            <w:sdtPr>
              <w:id w:val="1374043770"/>
              <w:placeholder>
                <w:docPart w:val="4C9D8CAD924445B0B7300DD59AF712EC"/>
              </w:placeholder>
              <w:temporary/>
              <w:showingPlcHdr/>
              <w15:appearance w15:val="hidden"/>
            </w:sdtPr>
            <w:sdtContent>
              <w:p>
                <w:pPr>
                  <w:pStyle w:val="3"/>
                </w:pPr>
                <w:r>
                  <w:t>Referencias</w:t>
                </w:r>
              </w:p>
            </w:sdtContent>
          </w:sdt>
          <w:p>
            <w:pPr>
              <w:spacing w:line="216" w:lineRule="auto"/>
              <w:rPr>
                <w:sz w:val="24"/>
                <w:szCs w:val="24"/>
                <w:lang w:val="es-CO"/>
              </w:rPr>
            </w:pPr>
            <w:r>
              <w:rPr>
                <w:lang w:val="es-CO"/>
              </w:rPr>
              <w:t>Ninguna</w:t>
            </w: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4" w:hRule="atLeast"/>
        </w:trPr>
        <w:tc>
          <w:tcPr>
            <w:tcW w:w="720" w:type="dxa"/>
          </w:tcPr>
          <w:p>
            <w:pPr>
              <w:pStyle w:val="82"/>
              <w:kinsoku w:val="0"/>
              <w:overflowPunct w:val="0"/>
              <w:rPr>
                <w:color w:val="0072C7" w:themeColor="accent2"/>
                <w:lang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>
            <w:pPr>
              <w:pStyle w:val="82"/>
              <w:kinsoku w:val="0"/>
              <w:overflowPunct w:val="0"/>
              <w:rPr>
                <w:color w:val="0072C7" w:themeColor="accent2"/>
                <w:lang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  <w:lang/>
              </w:rPr>
            </w:pPr>
          </w:p>
        </w:tc>
        <w:tc>
          <w:tcPr>
            <w:tcW w:w="6607" w:type="dxa"/>
            <w:vMerge w:val="continue"/>
          </w:tcPr>
          <w:p>
            <w:pPr>
              <w:rPr>
                <w:lang/>
              </w:rPr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720" w:type="dxa"/>
          </w:tcPr>
          <w:p>
            <w:pPr>
              <w:pStyle w:val="158"/>
              <w:jc w:val="center"/>
              <w:rPr>
                <w:lang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158"/>
              <w:jc w:val="center"/>
              <w:rPr>
                <w:rStyle w:val="105"/>
                <w:b w:val="0"/>
                <w:bCs w:val="0"/>
                <w:color w:val="666666"/>
                <w:lang/>
              </w:rPr>
            </w:pPr>
            <w:r>
              <w:rPr>
                <w:lang w:eastAsia="es-ES"/>
              </w:rPr>
              <mc:AlternateContent>
                <mc:Choice Requires="wpg">
                  <w:drawing>
                    <wp:inline distT="0" distB="0" distL="0" distR="0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Icono de gps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">
                      <o:lock v:ext="edit" aspectratio="f"/>
                      <v:shape id="Forma libre: Forma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23" o:spid="_x0000_s1026" o:spt="75" alt="Icono de GPS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158"/>
              <w:rPr>
                <w:lang w:val="es-CO"/>
              </w:rPr>
            </w:pPr>
            <w:r>
              <w:rPr>
                <w:lang w:val="es-CO" w:bidi="es-ES"/>
              </w:rPr>
              <w:t>CR</w:t>
            </w:r>
            <w:r>
              <w:rPr>
                <w:lang w:val="es-CO"/>
              </w:rPr>
              <w:t xml:space="preserve"> 25 n 55 91 APTO Bajos</w:t>
            </w: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  <w:lang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  <w:rPr>
                <w:lang/>
              </w:rPr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>
            <w:pPr>
              <w:pStyle w:val="162"/>
              <w:rPr>
                <w:color w:val="666666"/>
                <w:lang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162"/>
              <w:rPr>
                <w:color w:val="666666"/>
                <w:lang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  <w:lang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  <w:rPr>
                <w:lang/>
              </w:rPr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4" w:hRule="atLeast"/>
        </w:trPr>
        <w:tc>
          <w:tcPr>
            <w:tcW w:w="720" w:type="dxa"/>
          </w:tcPr>
          <w:p>
            <w:pPr>
              <w:pStyle w:val="158"/>
              <w:jc w:val="center"/>
              <w:rPr>
                <w:lang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158"/>
              <w:jc w:val="center"/>
              <w:rPr>
                <w:color w:val="666666"/>
                <w:lang/>
              </w:rPr>
            </w:pPr>
            <w:r>
              <w:rPr>
                <w:lang w:eastAsia="es-ES"/>
              </w:rPr>
              <mc:AlternateContent>
                <mc:Choice Requires="wpg">
                  <w:drawing>
                    <wp:inline distT="0" distB="0" distL="0" distR="0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icono de teléfono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">
                      <o:lock v:ext="edit" aspectratio="f"/>
                      <v:shape id="Forma libre: Forma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28" o:spid="_x0000_s1026" o:spt="75" alt="Icono de teléfono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158"/>
              <w:rPr>
                <w:lang w:val="es-CO"/>
              </w:rPr>
            </w:pPr>
            <w:r>
              <w:rPr>
                <w:lang w:val="es-CO"/>
              </w:rPr>
              <w:t>3106922624</w:t>
            </w: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  <w:lang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  <w:rPr>
                <w:lang/>
              </w:rPr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>
            <w:pPr>
              <w:pStyle w:val="162"/>
              <w:rPr>
                <w:color w:val="666666"/>
                <w:lang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162"/>
              <w:rPr>
                <w:color w:val="666666"/>
                <w:lang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  <w:lang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  <w:rPr>
                <w:lang/>
              </w:rPr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>
            <w:pPr>
              <w:pStyle w:val="158"/>
              <w:jc w:val="center"/>
              <w:rPr>
                <w:lang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158"/>
              <w:jc w:val="center"/>
              <w:rPr>
                <w:color w:val="666666"/>
                <w:lang/>
              </w:rPr>
            </w:pPr>
            <w:r>
              <w:rPr>
                <w:lang w:eastAsia="es-ES"/>
              </w:rP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icono de correo electrónico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">
                      <o:lock v:ext="edit" aspectratio="f"/>
                      <v:shape id="Forma libre: Forma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32" o:spid="_x0000_s1026" o:spt="75" alt="Icono de correo electrónico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158"/>
              <w:rPr>
                <w:lang w:bidi="es-ES"/>
              </w:rPr>
            </w:pPr>
            <w:r>
              <w:rPr>
                <w:lang w:bidi="es-ES"/>
              </w:rPr>
              <w:t>jose.380171120907@ucaldas.edu.co</w:t>
            </w: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  <w:lang/>
              </w:rPr>
            </w:pPr>
            <w:r>
              <w:rPr>
                <w:rFonts w:hint="default"/>
              </w:rPr>
              <w:t>jose.380171120907@ucaldas.edu.co</w:t>
            </w:r>
          </w:p>
        </w:tc>
        <w:tc>
          <w:tcPr>
            <w:tcW w:w="6607" w:type="dxa"/>
            <w:vMerge w:val="continue"/>
          </w:tcPr>
          <w:p>
            <w:pPr>
              <w:pStyle w:val="2"/>
              <w:rPr>
                <w:lang/>
              </w:rPr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74" w:hRule="atLeast"/>
        </w:trPr>
        <w:tc>
          <w:tcPr>
            <w:tcW w:w="720" w:type="dxa"/>
          </w:tcPr>
          <w:p>
            <w:pPr>
              <w:pStyle w:val="162"/>
              <w:rPr>
                <w:color w:val="666666"/>
                <w:lang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162"/>
              <w:rPr>
                <w:color w:val="666666"/>
                <w:lang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82"/>
              <w:kinsoku w:val="0"/>
              <w:overflowPunct w:val="0"/>
              <w:rPr>
                <w:rFonts w:ascii="Times New Roman" w:hAnsi="Times New Roman"/>
                <w:lang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  <w:rPr>
                <w:lang/>
              </w:rPr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>
            <w:pPr>
              <w:pStyle w:val="158"/>
              <w:jc w:val="center"/>
              <w:rPr>
                <w:lang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158"/>
              <w:jc w:val="center"/>
              <w:rPr>
                <w:color w:val="666666"/>
                <w:lang/>
              </w:rPr>
            </w:pPr>
          </w:p>
        </w:tc>
        <w:tc>
          <w:tcPr>
            <w:tcW w:w="2312" w:type="dxa"/>
            <w:vAlign w:val="center"/>
          </w:tcPr>
          <w:p>
            <w:pPr>
              <w:pStyle w:val="158"/>
              <w:rPr>
                <w:lang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158"/>
              <w:rPr>
                <w:rFonts w:ascii="Times New Roman" w:hAnsi="Times New Roman"/>
                <w:lang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  <w:rPr>
                <w:lang/>
              </w:rPr>
            </w:pPr>
          </w:p>
        </w:tc>
      </w:tr>
      <w:tr>
        <w:tblPrEx>
          <w:tblLayout w:type="fixed"/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71" w:hRule="atLeast"/>
        </w:trPr>
        <w:tc>
          <w:tcPr>
            <w:tcW w:w="720" w:type="dxa"/>
          </w:tcPr>
          <w:p>
            <w:pPr>
              <w:rPr>
                <w:color w:val="0072C7" w:themeColor="accent2"/>
                <w:lang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>
            <w:pPr>
              <w:rPr>
                <w:color w:val="0072C7" w:themeColor="accent2"/>
                <w:lang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</w:tcPr>
          <w:p>
            <w:pPr>
              <w:rPr>
                <w:lang/>
              </w:rPr>
            </w:pPr>
          </w:p>
        </w:tc>
        <w:tc>
          <w:tcPr>
            <w:tcW w:w="6607" w:type="dxa"/>
            <w:vMerge w:val="continue"/>
          </w:tcPr>
          <w:p>
            <w:pPr>
              <w:rPr>
                <w:lang/>
              </w:rPr>
            </w:pPr>
          </w:p>
        </w:tc>
      </w:tr>
    </w:tbl>
    <w:p>
      <w:pPr>
        <w:pStyle w:val="82"/>
        <w:rPr>
          <w:lang/>
        </w:rPr>
      </w:pPr>
    </w:p>
    <w:sectPr>
      <w:headerReference r:id="rId3" w:type="default"/>
      <w:type w:val="continuous"/>
      <w:pgSz w:w="11906" w:h="16838"/>
      <w:pgMar w:top="2302" w:right="794" w:bottom="1140" w:left="1140" w:header="720" w:footer="1871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2"/>
    </w:pPr>
    <w:r>
      <w:rPr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480" cy="10547985"/>
              <wp:effectExtent l="0" t="0" r="1270" b="5715"/>
              <wp:wrapNone/>
              <wp:docPr id="26" name="Grupo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26.65pt;margin-top:-36pt;height:830.55pt;width:682.4pt;z-index:251658240;mso-width-relative:page;mso-height-relative:page;" coordorigin="0,-228600" coordsize="8666732,10547991" o:gfxdata="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: Forma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orma libre: Forma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_x0000_s1026" o:spid="_x0000_s1026" o:spt="1" style="position:absolute;left:885503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orma libre: Forma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orma libre: Forma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5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55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5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67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4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6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7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6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7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</w:abstractNum>
  <w:abstractNum w:abstractNumId="10">
    <w:nsid w:val="112E54D5"/>
    <w:multiLevelType w:val="multilevel"/>
    <w:tmpl w:val="112E54D5"/>
    <w:lvl w:ilvl="0" w:tentative="0">
      <w:start w:val="1"/>
      <w:numFmt w:val="bullet"/>
      <w:pStyle w:val="153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0"/>
  </w:num>
  <w:num w:numId="7">
    <w:abstractNumId w:val="4"/>
  </w:num>
  <w:num w:numId="8">
    <w:abstractNumId w:val="9"/>
  </w:num>
  <w:num w:numId="9">
    <w:abstractNumId w:val="7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hyphenationZone w:val="425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compat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41F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041F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  <w:rsid w:val="3E03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1" w:semiHidden="0" w:name="Normal"/>
    <w:lsdException w:qFormat="1" w:unhideWhenUsed="0" w:uiPriority="9" w:semiHidden="0" w:name="heading 1"/>
    <w:lsdException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1" w:semiHidden="0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qFormat="1" w:unhideWhenUsed="0" w:uiPriority="1" w:name="List Paragraph"/>
    <w:lsdException w:unhideWhenUsed="0" w:uiPriority="29" w:name="Quote"/>
    <w:lsdException w:unhideWhenUsed="0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uiPriority w:val="1"/>
    <w:pPr>
      <w:widowControl w:val="0"/>
      <w:autoSpaceDE w:val="0"/>
      <w:autoSpaceDN w:val="0"/>
      <w:adjustRightInd w:val="0"/>
    </w:pPr>
    <w:rPr>
      <w:rFonts w:ascii="Calibri" w:hAnsi="Calibri" w:cs="Calibri" w:eastAsiaTheme="minorEastAsia"/>
      <w:sz w:val="22"/>
      <w:szCs w:val="22"/>
      <w:lang w:val="es-ES" w:eastAsia="en-US" w:bidi="ar-SA"/>
    </w:rPr>
  </w:style>
  <w:style w:type="paragraph" w:styleId="2">
    <w:name w:val="heading 1"/>
    <w:basedOn w:val="1"/>
    <w:next w:val="1"/>
    <w:link w:val="152"/>
    <w:qFormat/>
    <w:uiPriority w:val="9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163"/>
    <w:uiPriority w:val="9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255"/>
    <w:semiHidden/>
    <w:unhideWhenUsed/>
    <w:qFormat/>
    <w:uiPriority w:val="9"/>
    <w:pPr>
      <w:keepNext/>
      <w:keepLines/>
      <w:spacing w:before="40"/>
      <w:outlineLvl w:val="2"/>
    </w:pPr>
    <w:rPr>
      <w:rFonts w:ascii="Corbel" w:hAnsi="Corbel" w:eastAsiaTheme="majorEastAsia" w:cstheme="majorBidi"/>
      <w:color w:val="162B3D" w:themeColor="accent1" w:themeShade="80"/>
      <w:sz w:val="24"/>
      <w:szCs w:val="24"/>
    </w:rPr>
  </w:style>
  <w:style w:type="paragraph" w:styleId="5">
    <w:name w:val="heading 4"/>
    <w:basedOn w:val="1"/>
    <w:next w:val="1"/>
    <w:link w:val="256"/>
    <w:semiHidden/>
    <w:unhideWhenUsed/>
    <w:qFormat/>
    <w:uiPriority w:val="9"/>
    <w:pPr>
      <w:keepNext/>
      <w:keepLines/>
      <w:spacing w:before="40"/>
      <w:outlineLvl w:val="3"/>
    </w:pPr>
    <w:rPr>
      <w:rFonts w:ascii="Corbel" w:hAnsi="Corbel" w:eastAsiaTheme="majorEastAsia" w:cstheme="majorBidi"/>
      <w:i/>
      <w:iCs/>
      <w:color w:val="21415C" w:themeColor="accent1" w:themeShade="BF"/>
    </w:rPr>
  </w:style>
  <w:style w:type="paragraph" w:styleId="6">
    <w:name w:val="heading 5"/>
    <w:basedOn w:val="1"/>
    <w:next w:val="1"/>
    <w:link w:val="257"/>
    <w:semiHidden/>
    <w:unhideWhenUsed/>
    <w:qFormat/>
    <w:uiPriority w:val="9"/>
    <w:pPr>
      <w:keepNext/>
      <w:keepLines/>
      <w:spacing w:before="40"/>
      <w:outlineLvl w:val="4"/>
    </w:pPr>
    <w:rPr>
      <w:rFonts w:ascii="Corbel" w:hAnsi="Corbel" w:eastAsiaTheme="majorEastAsia" w:cstheme="majorBidi"/>
      <w:color w:val="21415C" w:themeColor="accent1" w:themeShade="BF"/>
    </w:rPr>
  </w:style>
  <w:style w:type="paragraph" w:styleId="7">
    <w:name w:val="heading 6"/>
    <w:basedOn w:val="1"/>
    <w:next w:val="1"/>
    <w:link w:val="258"/>
    <w:semiHidden/>
    <w:unhideWhenUsed/>
    <w:qFormat/>
    <w:uiPriority w:val="9"/>
    <w:pPr>
      <w:keepNext/>
      <w:keepLines/>
      <w:spacing w:before="40"/>
      <w:outlineLvl w:val="5"/>
    </w:pPr>
    <w:rPr>
      <w:rFonts w:ascii="Corbel" w:hAnsi="Corbel" w:eastAsiaTheme="majorEastAsia" w:cstheme="majorBidi"/>
      <w:color w:val="162B3D" w:themeColor="accent1" w:themeShade="80"/>
    </w:rPr>
  </w:style>
  <w:style w:type="paragraph" w:styleId="8">
    <w:name w:val="heading 7"/>
    <w:basedOn w:val="1"/>
    <w:next w:val="1"/>
    <w:link w:val="259"/>
    <w:semiHidden/>
    <w:unhideWhenUsed/>
    <w:qFormat/>
    <w:uiPriority w:val="9"/>
    <w:pPr>
      <w:keepNext/>
      <w:keepLines/>
      <w:spacing w:before="40"/>
      <w:outlineLvl w:val="6"/>
    </w:pPr>
    <w:rPr>
      <w:rFonts w:ascii="Corbel" w:hAnsi="Corbel" w:eastAsiaTheme="majorEastAsia" w:cstheme="majorBidi"/>
      <w:i/>
      <w:iCs/>
      <w:color w:val="162B3D" w:themeColor="accent1" w:themeShade="80"/>
    </w:rPr>
  </w:style>
  <w:style w:type="paragraph" w:styleId="9">
    <w:name w:val="heading 8"/>
    <w:basedOn w:val="1"/>
    <w:next w:val="1"/>
    <w:link w:val="260"/>
    <w:semiHidden/>
    <w:unhideWhenUsed/>
    <w:qFormat/>
    <w:uiPriority w:val="9"/>
    <w:pPr>
      <w:keepNext/>
      <w:keepLines/>
      <w:spacing w:before="40"/>
      <w:outlineLvl w:val="7"/>
    </w:pPr>
    <w:rPr>
      <w:rFonts w:ascii="Corbel" w:hAnsi="Corbel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1"/>
    <w:semiHidden/>
    <w:unhideWhenUsed/>
    <w:qFormat/>
    <w:uiPriority w:val="9"/>
    <w:pPr>
      <w:keepNext/>
      <w:keepLines/>
      <w:spacing w:before="40"/>
      <w:outlineLvl w:val="8"/>
    </w:pPr>
    <w:rPr>
      <w:rFonts w:ascii="Corbel" w:hAnsi="Corbel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88">
    <w:name w:val="Default Paragraph Font"/>
    <w:semiHidden/>
    <w:unhideWhenUsed/>
    <w:uiPriority w:val="1"/>
  </w:style>
  <w:style w:type="table" w:default="1" w:styleId="10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Continue 2"/>
    <w:basedOn w:val="1"/>
    <w:semiHidden/>
    <w:unhideWhenUsed/>
    <w:uiPriority w:val="99"/>
    <w:pPr>
      <w:spacing w:after="120"/>
      <w:ind w:left="720"/>
      <w:contextualSpacing/>
    </w:pPr>
  </w:style>
  <w:style w:type="paragraph" w:styleId="12">
    <w:name w:val="index 1"/>
    <w:basedOn w:val="1"/>
    <w:next w:val="1"/>
    <w:semiHidden/>
    <w:unhideWhenUsed/>
    <w:uiPriority w:val="99"/>
    <w:pPr>
      <w:ind w:left="220" w:hanging="220"/>
    </w:pPr>
  </w:style>
  <w:style w:type="paragraph" w:styleId="13">
    <w:name w:val="toc 3"/>
    <w:basedOn w:val="1"/>
    <w:next w:val="1"/>
    <w:semiHidden/>
    <w:unhideWhenUsed/>
    <w:uiPriority w:val="39"/>
    <w:pPr>
      <w:spacing w:after="100"/>
      <w:ind w:left="440"/>
    </w:pPr>
  </w:style>
  <w:style w:type="paragraph" w:styleId="14">
    <w:name w:val="index 7"/>
    <w:basedOn w:val="1"/>
    <w:next w:val="1"/>
    <w:semiHidden/>
    <w:unhideWhenUsed/>
    <w:uiPriority w:val="99"/>
    <w:pPr>
      <w:ind w:left="1540" w:hanging="220"/>
    </w:pPr>
  </w:style>
  <w:style w:type="paragraph" w:styleId="15">
    <w:name w:val="footnote text"/>
    <w:basedOn w:val="1"/>
    <w:link w:val="413"/>
    <w:semiHidden/>
    <w:unhideWhenUsed/>
    <w:uiPriority w:val="99"/>
    <w:rPr>
      <w:sz w:val="20"/>
      <w:szCs w:val="20"/>
    </w:rPr>
  </w:style>
  <w:style w:type="paragraph" w:styleId="16">
    <w:name w:val="toc 9"/>
    <w:basedOn w:val="1"/>
    <w:next w:val="1"/>
    <w:semiHidden/>
    <w:unhideWhenUsed/>
    <w:uiPriority w:val="39"/>
    <w:pPr>
      <w:spacing w:after="100"/>
      <w:ind w:left="1760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8">
    <w:name w:val="toc 7"/>
    <w:basedOn w:val="1"/>
    <w:next w:val="1"/>
    <w:semiHidden/>
    <w:unhideWhenUsed/>
    <w:uiPriority w:val="39"/>
    <w:pPr>
      <w:spacing w:after="100"/>
      <w:ind w:left="1320"/>
    </w:pPr>
  </w:style>
  <w:style w:type="paragraph" w:styleId="19">
    <w:name w:val="toc 1"/>
    <w:basedOn w:val="1"/>
    <w:next w:val="1"/>
    <w:semiHidden/>
    <w:unhideWhenUsed/>
    <w:uiPriority w:val="39"/>
    <w:pPr>
      <w:spacing w:after="100"/>
    </w:pPr>
  </w:style>
  <w:style w:type="paragraph" w:styleId="20">
    <w:name w:val="toa heading"/>
    <w:basedOn w:val="1"/>
    <w:next w:val="1"/>
    <w:semiHidden/>
    <w:unhideWhenUsed/>
    <w:uiPriority w:val="99"/>
    <w:pPr>
      <w:spacing w:before="120"/>
    </w:pPr>
    <w:rPr>
      <w:rFonts w:ascii="Corbel" w:hAnsi="Corbel" w:eastAsiaTheme="majorEastAsia" w:cstheme="majorBidi"/>
      <w:b/>
      <w:bCs/>
      <w:sz w:val="24"/>
      <w:szCs w:val="24"/>
    </w:rPr>
  </w:style>
  <w:style w:type="paragraph" w:styleId="21">
    <w:name w:val="index 4"/>
    <w:basedOn w:val="1"/>
    <w:next w:val="1"/>
    <w:semiHidden/>
    <w:unhideWhenUsed/>
    <w:uiPriority w:val="99"/>
    <w:pPr>
      <w:ind w:left="880" w:hanging="220"/>
    </w:pPr>
  </w:style>
  <w:style w:type="paragraph" w:styleId="22">
    <w:name w:val="Document Map"/>
    <w:basedOn w:val="1"/>
    <w:link w:val="254"/>
    <w:semiHidden/>
    <w:unhideWhenUsed/>
    <w:uiPriority w:val="99"/>
    <w:rPr>
      <w:rFonts w:ascii="Microsoft YaHei UI" w:hAnsi="Microsoft YaHei UI" w:eastAsia="Microsoft YaHei UI"/>
      <w:sz w:val="18"/>
      <w:szCs w:val="18"/>
    </w:rPr>
  </w:style>
  <w:style w:type="paragraph" w:styleId="23">
    <w:name w:val="toc 8"/>
    <w:basedOn w:val="1"/>
    <w:next w:val="1"/>
    <w:semiHidden/>
    <w:unhideWhenUsed/>
    <w:uiPriority w:val="39"/>
    <w:pPr>
      <w:spacing w:after="100"/>
      <w:ind w:left="1540"/>
    </w:pPr>
  </w:style>
  <w:style w:type="paragraph" w:styleId="24">
    <w:name w:val="toc 2"/>
    <w:basedOn w:val="1"/>
    <w:next w:val="1"/>
    <w:semiHidden/>
    <w:unhideWhenUsed/>
    <w:uiPriority w:val="39"/>
    <w:pPr>
      <w:spacing w:after="100"/>
      <w:ind w:left="220"/>
    </w:pPr>
  </w:style>
  <w:style w:type="paragraph" w:styleId="25">
    <w:name w:val="macro"/>
    <w:link w:val="226"/>
    <w:semiHidden/>
    <w:unhideWhenUsed/>
    <w:uiPriority w:val="9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 w:eastAsiaTheme="minorEastAsia"/>
      <w:sz w:val="20"/>
      <w:szCs w:val="20"/>
      <w:lang w:val="es-ES" w:eastAsia="en-US" w:bidi="ar-SA"/>
    </w:rPr>
  </w:style>
  <w:style w:type="paragraph" w:styleId="26">
    <w:name w:val="index 3"/>
    <w:basedOn w:val="1"/>
    <w:next w:val="1"/>
    <w:semiHidden/>
    <w:unhideWhenUsed/>
    <w:uiPriority w:val="99"/>
    <w:pPr>
      <w:ind w:left="660" w:hanging="220"/>
    </w:pPr>
  </w:style>
  <w:style w:type="paragraph" w:styleId="27">
    <w:name w:val="endnote text"/>
    <w:basedOn w:val="1"/>
    <w:link w:val="227"/>
    <w:semiHidden/>
    <w:unhideWhenUsed/>
    <w:uiPriority w:val="99"/>
    <w:rPr>
      <w:sz w:val="20"/>
      <w:szCs w:val="20"/>
    </w:rPr>
  </w:style>
  <w:style w:type="paragraph" w:styleId="28">
    <w:name w:val="List Continue 3"/>
    <w:basedOn w:val="1"/>
    <w:semiHidden/>
    <w:unhideWhenUsed/>
    <w:uiPriority w:val="99"/>
    <w:pPr>
      <w:spacing w:after="120"/>
      <w:ind w:left="1080"/>
      <w:contextualSpacing/>
    </w:pPr>
  </w:style>
  <w:style w:type="paragraph" w:styleId="29">
    <w:name w:val="index 8"/>
    <w:basedOn w:val="1"/>
    <w:next w:val="1"/>
    <w:semiHidden/>
    <w:unhideWhenUsed/>
    <w:uiPriority w:val="99"/>
    <w:pPr>
      <w:ind w:left="1760" w:hanging="220"/>
    </w:pPr>
  </w:style>
  <w:style w:type="paragraph" w:styleId="30">
    <w:name w:val="index 5"/>
    <w:basedOn w:val="1"/>
    <w:next w:val="1"/>
    <w:semiHidden/>
    <w:unhideWhenUsed/>
    <w:uiPriority w:val="99"/>
    <w:pPr>
      <w:ind w:left="1100" w:hanging="220"/>
    </w:pPr>
  </w:style>
  <w:style w:type="paragraph" w:styleId="31">
    <w:name w:val="index 2"/>
    <w:basedOn w:val="1"/>
    <w:next w:val="1"/>
    <w:semiHidden/>
    <w:unhideWhenUsed/>
    <w:uiPriority w:val="99"/>
    <w:pPr>
      <w:ind w:left="440" w:hanging="220"/>
    </w:pPr>
  </w:style>
  <w:style w:type="paragraph" w:styleId="32">
    <w:name w:val="annotation subject"/>
    <w:basedOn w:val="33"/>
    <w:next w:val="33"/>
    <w:link w:val="252"/>
    <w:semiHidden/>
    <w:unhideWhenUsed/>
    <w:uiPriority w:val="99"/>
    <w:rPr>
      <w:b/>
      <w:bCs/>
    </w:rPr>
  </w:style>
  <w:style w:type="paragraph" w:styleId="33">
    <w:name w:val="annotation text"/>
    <w:basedOn w:val="1"/>
    <w:link w:val="251"/>
    <w:semiHidden/>
    <w:unhideWhenUsed/>
    <w:uiPriority w:val="99"/>
    <w:rPr>
      <w:sz w:val="20"/>
      <w:szCs w:val="20"/>
    </w:rPr>
  </w:style>
  <w:style w:type="paragraph" w:styleId="34">
    <w:name w:val="Balloon Text"/>
    <w:basedOn w:val="1"/>
    <w:link w:val="253"/>
    <w:semiHidden/>
    <w:unhideWhenUsed/>
    <w:uiPriority w:val="99"/>
    <w:rPr>
      <w:rFonts w:ascii="Microsoft YaHei UI" w:hAnsi="Microsoft YaHei UI" w:eastAsia="Microsoft YaHei UI"/>
      <w:sz w:val="18"/>
      <w:szCs w:val="18"/>
    </w:rPr>
  </w:style>
  <w:style w:type="paragraph" w:styleId="35">
    <w:name w:val="Closing"/>
    <w:basedOn w:val="1"/>
    <w:link w:val="362"/>
    <w:semiHidden/>
    <w:unhideWhenUsed/>
    <w:uiPriority w:val="99"/>
    <w:pPr>
      <w:ind w:left="4320"/>
    </w:pPr>
  </w:style>
  <w:style w:type="paragraph" w:styleId="36">
    <w:name w:val="toc 6"/>
    <w:basedOn w:val="1"/>
    <w:next w:val="1"/>
    <w:semiHidden/>
    <w:unhideWhenUsed/>
    <w:uiPriority w:val="39"/>
    <w:pPr>
      <w:spacing w:after="100"/>
      <w:ind w:left="1100"/>
    </w:pPr>
  </w:style>
  <w:style w:type="paragraph" w:styleId="37">
    <w:name w:val="toc 5"/>
    <w:basedOn w:val="1"/>
    <w:next w:val="1"/>
    <w:semiHidden/>
    <w:unhideWhenUsed/>
    <w:uiPriority w:val="39"/>
    <w:pPr>
      <w:spacing w:after="100"/>
      <w:ind w:left="880"/>
    </w:pPr>
  </w:style>
  <w:style w:type="paragraph" w:styleId="38">
    <w:name w:val="table of figures"/>
    <w:basedOn w:val="1"/>
    <w:next w:val="1"/>
    <w:semiHidden/>
    <w:unhideWhenUsed/>
    <w:uiPriority w:val="99"/>
  </w:style>
  <w:style w:type="paragraph" w:styleId="39">
    <w:name w:val="index 9"/>
    <w:basedOn w:val="1"/>
    <w:next w:val="1"/>
    <w:semiHidden/>
    <w:unhideWhenUsed/>
    <w:uiPriority w:val="99"/>
    <w:pPr>
      <w:ind w:left="1980" w:hanging="220"/>
    </w:pPr>
  </w:style>
  <w:style w:type="paragraph" w:styleId="40">
    <w:name w:val="toc 4"/>
    <w:basedOn w:val="1"/>
    <w:next w:val="1"/>
    <w:semiHidden/>
    <w:unhideWhenUsed/>
    <w:uiPriority w:val="39"/>
    <w:pPr>
      <w:spacing w:after="100"/>
      <w:ind w:left="660"/>
    </w:pPr>
  </w:style>
  <w:style w:type="paragraph" w:styleId="41">
    <w:name w:val="index 6"/>
    <w:basedOn w:val="1"/>
    <w:next w:val="1"/>
    <w:semiHidden/>
    <w:unhideWhenUsed/>
    <w:uiPriority w:val="99"/>
    <w:pPr>
      <w:ind w:left="1320" w:hanging="220"/>
    </w:pPr>
  </w:style>
  <w:style w:type="paragraph" w:styleId="42">
    <w:name w:val="List Continue"/>
    <w:basedOn w:val="1"/>
    <w:semiHidden/>
    <w:unhideWhenUsed/>
    <w:uiPriority w:val="99"/>
    <w:pPr>
      <w:spacing w:after="120"/>
      <w:ind w:left="360"/>
      <w:contextualSpacing/>
    </w:pPr>
  </w:style>
  <w:style w:type="paragraph" w:styleId="43">
    <w:name w:val="table of authorities"/>
    <w:basedOn w:val="1"/>
    <w:next w:val="1"/>
    <w:semiHidden/>
    <w:unhideWhenUsed/>
    <w:uiPriority w:val="99"/>
    <w:pPr>
      <w:ind w:left="220" w:hanging="220"/>
    </w:pPr>
  </w:style>
  <w:style w:type="paragraph" w:styleId="44">
    <w:name w:val="index heading"/>
    <w:basedOn w:val="1"/>
    <w:next w:val="12"/>
    <w:semiHidden/>
    <w:unhideWhenUsed/>
    <w:uiPriority w:val="99"/>
    <w:rPr>
      <w:rFonts w:ascii="Corbel" w:hAnsi="Corbel" w:eastAsiaTheme="majorEastAsia" w:cstheme="majorBidi"/>
      <w:b/>
      <w:bCs/>
    </w:rPr>
  </w:style>
  <w:style w:type="paragraph" w:styleId="45">
    <w:name w:val="List Continue 4"/>
    <w:basedOn w:val="1"/>
    <w:semiHidden/>
    <w:unhideWhenUsed/>
    <w:uiPriority w:val="99"/>
    <w:pPr>
      <w:spacing w:after="120"/>
      <w:ind w:left="1440"/>
      <w:contextualSpacing/>
    </w:pPr>
  </w:style>
  <w:style w:type="paragraph" w:styleId="46">
    <w:name w:val="Body Text 2"/>
    <w:basedOn w:val="1"/>
    <w:link w:val="273"/>
    <w:semiHidden/>
    <w:unhideWhenUsed/>
    <w:uiPriority w:val="99"/>
    <w:pPr>
      <w:spacing w:after="120" w:line="480" w:lineRule="auto"/>
    </w:pPr>
  </w:style>
  <w:style w:type="paragraph" w:styleId="47">
    <w:name w:val="List 3"/>
    <w:basedOn w:val="1"/>
    <w:semiHidden/>
    <w:unhideWhenUsed/>
    <w:uiPriority w:val="99"/>
    <w:pPr>
      <w:ind w:left="1080" w:hanging="360"/>
      <w:contextualSpacing/>
    </w:pPr>
  </w:style>
  <w:style w:type="paragraph" w:styleId="48">
    <w:name w:val="Note Heading"/>
    <w:basedOn w:val="1"/>
    <w:next w:val="1"/>
    <w:link w:val="280"/>
    <w:semiHidden/>
    <w:unhideWhenUsed/>
    <w:uiPriority w:val="99"/>
  </w:style>
  <w:style w:type="paragraph" w:styleId="49">
    <w:name w:val="envelope return"/>
    <w:basedOn w:val="1"/>
    <w:semiHidden/>
    <w:unhideWhenUsed/>
    <w:uiPriority w:val="99"/>
    <w:rPr>
      <w:rFonts w:ascii="Corbel" w:hAnsi="Corbel" w:eastAsiaTheme="majorEastAsia" w:cstheme="majorBidi"/>
      <w:sz w:val="20"/>
      <w:szCs w:val="20"/>
    </w:rPr>
  </w:style>
  <w:style w:type="paragraph" w:styleId="50">
    <w:name w:val="List Continue 5"/>
    <w:basedOn w:val="1"/>
    <w:semiHidden/>
    <w:unhideWhenUsed/>
    <w:uiPriority w:val="99"/>
    <w:pPr>
      <w:spacing w:after="120"/>
      <w:ind w:left="1800"/>
      <w:contextualSpacing/>
    </w:pPr>
  </w:style>
  <w:style w:type="paragraph" w:styleId="51">
    <w:name w:val="List Number 2"/>
    <w:basedOn w:val="1"/>
    <w:semiHidden/>
    <w:unhideWhenUsed/>
    <w:uiPriority w:val="99"/>
    <w:pPr>
      <w:numPr>
        <w:ilvl w:val="0"/>
        <w:numId w:val="1"/>
      </w:numPr>
      <w:contextualSpacing/>
    </w:pPr>
  </w:style>
  <w:style w:type="paragraph" w:styleId="52">
    <w:name w:val="header"/>
    <w:basedOn w:val="1"/>
    <w:link w:val="155"/>
    <w:semiHidden/>
    <w:uiPriority w:val="99"/>
    <w:pPr>
      <w:tabs>
        <w:tab w:val="center" w:pos="4680"/>
        <w:tab w:val="right" w:pos="9360"/>
      </w:tabs>
    </w:pPr>
  </w:style>
  <w:style w:type="paragraph" w:styleId="53">
    <w:name w:val="HTML Address"/>
    <w:basedOn w:val="1"/>
    <w:link w:val="167"/>
    <w:semiHidden/>
    <w:unhideWhenUsed/>
    <w:uiPriority w:val="99"/>
    <w:rPr>
      <w:i/>
      <w:iCs/>
    </w:rPr>
  </w:style>
  <w:style w:type="paragraph" w:styleId="54">
    <w:name w:val="List Number 4"/>
    <w:basedOn w:val="1"/>
    <w:semiHidden/>
    <w:unhideWhenUsed/>
    <w:uiPriority w:val="99"/>
    <w:pPr>
      <w:numPr>
        <w:ilvl w:val="0"/>
        <w:numId w:val="2"/>
      </w:numPr>
      <w:contextualSpacing/>
    </w:pPr>
  </w:style>
  <w:style w:type="paragraph" w:styleId="55">
    <w:name w:val="List Number 3"/>
    <w:basedOn w:val="1"/>
    <w:semiHidden/>
    <w:unhideWhenUsed/>
    <w:uiPriority w:val="99"/>
    <w:pPr>
      <w:numPr>
        <w:ilvl w:val="0"/>
        <w:numId w:val="3"/>
      </w:numPr>
      <w:contextualSpacing/>
    </w:pPr>
  </w:style>
  <w:style w:type="paragraph" w:styleId="56">
    <w:name w:val="HTML Preformatted"/>
    <w:basedOn w:val="1"/>
    <w:link w:val="168"/>
    <w:semiHidden/>
    <w:unhideWhenUsed/>
    <w:uiPriority w:val="99"/>
    <w:rPr>
      <w:rFonts w:ascii="Consolas" w:hAnsi="Consolas"/>
      <w:sz w:val="20"/>
      <w:szCs w:val="20"/>
    </w:rPr>
  </w:style>
  <w:style w:type="paragraph" w:styleId="57">
    <w:name w:val="Body Text Indent 3"/>
    <w:basedOn w:val="1"/>
    <w:link w:val="277"/>
    <w:semiHidden/>
    <w:unhideWhenUsed/>
    <w:uiPriority w:val="99"/>
    <w:pPr>
      <w:spacing w:after="120"/>
      <w:ind w:left="360"/>
    </w:pPr>
    <w:rPr>
      <w:sz w:val="16"/>
      <w:szCs w:val="16"/>
    </w:rPr>
  </w:style>
  <w:style w:type="paragraph" w:styleId="58">
    <w:name w:val="envelope address"/>
    <w:basedOn w:val="1"/>
    <w:semiHidden/>
    <w:unhideWhenUsed/>
    <w:uiPriority w:val="99"/>
    <w:pPr>
      <w:framePr w:w="7920" w:h="1980" w:hRule="exact" w:hSpace="180" w:wrap="around" w:vAnchor="margin" w:hAnchor="page" w:xAlign="center" w:yAlign="bottom"/>
      <w:ind w:left="2880"/>
    </w:pPr>
    <w:rPr>
      <w:rFonts w:ascii="Corbel" w:hAnsi="Corbel" w:eastAsiaTheme="majorEastAsia" w:cstheme="majorBidi"/>
      <w:sz w:val="24"/>
      <w:szCs w:val="24"/>
    </w:rPr>
  </w:style>
  <w:style w:type="paragraph" w:styleId="59">
    <w:name w:val="Body Text Indent"/>
    <w:basedOn w:val="1"/>
    <w:link w:val="275"/>
    <w:semiHidden/>
    <w:unhideWhenUsed/>
    <w:uiPriority w:val="99"/>
    <w:pPr>
      <w:spacing w:after="120"/>
      <w:ind w:left="360"/>
    </w:pPr>
  </w:style>
  <w:style w:type="paragraph" w:styleId="60">
    <w:name w:val="List Number"/>
    <w:basedOn w:val="1"/>
    <w:semiHidden/>
    <w:unhideWhenUsed/>
    <w:uiPriority w:val="99"/>
    <w:pPr>
      <w:numPr>
        <w:ilvl w:val="0"/>
        <w:numId w:val="4"/>
      </w:numPr>
      <w:contextualSpacing/>
    </w:pPr>
  </w:style>
  <w:style w:type="paragraph" w:styleId="61">
    <w:name w:val="List 2"/>
    <w:basedOn w:val="1"/>
    <w:semiHidden/>
    <w:unhideWhenUsed/>
    <w:uiPriority w:val="99"/>
    <w:pPr>
      <w:ind w:left="720" w:hanging="360"/>
      <w:contextualSpacing/>
    </w:pPr>
  </w:style>
  <w:style w:type="paragraph" w:styleId="62">
    <w:name w:val="Signature"/>
    <w:basedOn w:val="1"/>
    <w:link w:val="360"/>
    <w:semiHidden/>
    <w:unhideWhenUsed/>
    <w:uiPriority w:val="99"/>
    <w:pPr>
      <w:ind w:left="4320"/>
    </w:pPr>
  </w:style>
  <w:style w:type="paragraph" w:styleId="63">
    <w:name w:val="List Bullet 3"/>
    <w:basedOn w:val="1"/>
    <w:semiHidden/>
    <w:unhideWhenUsed/>
    <w:uiPriority w:val="99"/>
    <w:pPr>
      <w:numPr>
        <w:ilvl w:val="0"/>
        <w:numId w:val="5"/>
      </w:numPr>
      <w:contextualSpacing/>
    </w:pPr>
  </w:style>
  <w:style w:type="paragraph" w:styleId="64">
    <w:name w:val="Message Header"/>
    <w:basedOn w:val="1"/>
    <w:link w:val="224"/>
    <w:semiHidden/>
    <w:unhideWhenUsed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Corbel" w:hAnsi="Corbel" w:eastAsiaTheme="majorEastAsia" w:cstheme="majorBidi"/>
      <w:sz w:val="24"/>
      <w:szCs w:val="24"/>
    </w:rPr>
  </w:style>
  <w:style w:type="paragraph" w:styleId="65">
    <w:name w:val="List Number 5"/>
    <w:basedOn w:val="1"/>
    <w:semiHidden/>
    <w:unhideWhenUsed/>
    <w:uiPriority w:val="99"/>
    <w:pPr>
      <w:numPr>
        <w:ilvl w:val="0"/>
        <w:numId w:val="6"/>
      </w:numPr>
      <w:contextualSpacing/>
    </w:pPr>
  </w:style>
  <w:style w:type="paragraph" w:styleId="66">
    <w:name w:val="E-mail Signature"/>
    <w:basedOn w:val="1"/>
    <w:link w:val="358"/>
    <w:semiHidden/>
    <w:unhideWhenUsed/>
    <w:uiPriority w:val="99"/>
  </w:style>
  <w:style w:type="paragraph" w:styleId="67">
    <w:name w:val="List Bullet 5"/>
    <w:basedOn w:val="1"/>
    <w:semiHidden/>
    <w:unhideWhenUsed/>
    <w:uiPriority w:val="99"/>
    <w:pPr>
      <w:numPr>
        <w:ilvl w:val="0"/>
        <w:numId w:val="7"/>
      </w:numPr>
      <w:contextualSpacing/>
    </w:pPr>
  </w:style>
  <w:style w:type="paragraph" w:styleId="68">
    <w:name w:val="Date"/>
    <w:basedOn w:val="1"/>
    <w:next w:val="1"/>
    <w:link w:val="161"/>
    <w:uiPriority w:val="99"/>
    <w:pPr>
      <w:spacing w:line="480" w:lineRule="auto"/>
    </w:pPr>
  </w:style>
  <w:style w:type="paragraph" w:styleId="69">
    <w:name w:val="List 5"/>
    <w:basedOn w:val="1"/>
    <w:semiHidden/>
    <w:unhideWhenUsed/>
    <w:uiPriority w:val="99"/>
    <w:pPr>
      <w:ind w:left="1800" w:hanging="360"/>
      <w:contextualSpacing/>
    </w:pPr>
  </w:style>
  <w:style w:type="paragraph" w:styleId="70">
    <w:name w:val="List"/>
    <w:basedOn w:val="1"/>
    <w:semiHidden/>
    <w:unhideWhenUsed/>
    <w:uiPriority w:val="99"/>
    <w:pPr>
      <w:ind w:left="360" w:hanging="360"/>
      <w:contextualSpacing/>
    </w:pPr>
  </w:style>
  <w:style w:type="paragraph" w:styleId="71">
    <w:name w:val="List 4"/>
    <w:basedOn w:val="1"/>
    <w:semiHidden/>
    <w:unhideWhenUsed/>
    <w:uiPriority w:val="99"/>
    <w:pPr>
      <w:ind w:left="1440" w:hanging="360"/>
      <w:contextualSpacing/>
    </w:pPr>
  </w:style>
  <w:style w:type="paragraph" w:styleId="72">
    <w:name w:val="List Bullet"/>
    <w:basedOn w:val="1"/>
    <w:uiPriority w:val="99"/>
    <w:pPr>
      <w:numPr>
        <w:ilvl w:val="0"/>
        <w:numId w:val="8"/>
      </w:numPr>
      <w:contextualSpacing/>
    </w:pPr>
  </w:style>
  <w:style w:type="paragraph" w:styleId="73">
    <w:name w:val="List Bullet 2"/>
    <w:basedOn w:val="1"/>
    <w:semiHidden/>
    <w:unhideWhenUsed/>
    <w:uiPriority w:val="99"/>
    <w:pPr>
      <w:numPr>
        <w:ilvl w:val="0"/>
        <w:numId w:val="9"/>
      </w:numPr>
      <w:contextualSpacing/>
    </w:pPr>
  </w:style>
  <w:style w:type="paragraph" w:styleId="74">
    <w:name w:val="List Bullet 4"/>
    <w:basedOn w:val="1"/>
    <w:semiHidden/>
    <w:unhideWhenUsed/>
    <w:uiPriority w:val="99"/>
    <w:pPr>
      <w:numPr>
        <w:ilvl w:val="0"/>
        <w:numId w:val="10"/>
      </w:numPr>
      <w:contextualSpacing/>
    </w:pPr>
  </w:style>
  <w:style w:type="paragraph" w:styleId="75">
    <w:name w:val="Normal (Web)"/>
    <w:basedOn w:val="1"/>
    <w:semiHidden/>
    <w:unhideWhenUsed/>
    <w:uiPriority w:val="99"/>
    <w:rPr>
      <w:rFonts w:ascii="Times New Roman" w:hAnsi="Times New Roman"/>
      <w:sz w:val="24"/>
      <w:szCs w:val="24"/>
    </w:rPr>
  </w:style>
  <w:style w:type="paragraph" w:styleId="76">
    <w:name w:val="footer"/>
    <w:basedOn w:val="1"/>
    <w:link w:val="156"/>
    <w:semiHidden/>
    <w:uiPriority w:val="99"/>
    <w:pPr>
      <w:tabs>
        <w:tab w:val="center" w:pos="4680"/>
        <w:tab w:val="right" w:pos="9360"/>
      </w:tabs>
    </w:pPr>
  </w:style>
  <w:style w:type="paragraph" w:styleId="77">
    <w:name w:val="Salutation"/>
    <w:basedOn w:val="1"/>
    <w:next w:val="1"/>
    <w:link w:val="359"/>
    <w:semiHidden/>
    <w:unhideWhenUsed/>
    <w:uiPriority w:val="99"/>
  </w:style>
  <w:style w:type="paragraph" w:styleId="78">
    <w:name w:val="Body Text Indent 2"/>
    <w:basedOn w:val="1"/>
    <w:link w:val="276"/>
    <w:semiHidden/>
    <w:unhideWhenUsed/>
    <w:uiPriority w:val="99"/>
    <w:pPr>
      <w:spacing w:after="120" w:line="480" w:lineRule="auto"/>
      <w:ind w:left="360"/>
    </w:pPr>
  </w:style>
  <w:style w:type="paragraph" w:styleId="79">
    <w:name w:val="Normal Indent"/>
    <w:basedOn w:val="1"/>
    <w:semiHidden/>
    <w:unhideWhenUsed/>
    <w:uiPriority w:val="99"/>
    <w:pPr>
      <w:ind w:left="720"/>
    </w:pPr>
  </w:style>
  <w:style w:type="paragraph" w:styleId="80">
    <w:name w:val="Subtitle"/>
    <w:basedOn w:val="1"/>
    <w:next w:val="1"/>
    <w:link w:val="225"/>
    <w:semiHidden/>
    <w:uiPriority w:val="11"/>
    <w:pPr>
      <w:spacing w:after="160"/>
    </w:pPr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1">
    <w:name w:val="Block Text"/>
    <w:basedOn w:val="1"/>
    <w:semiHidden/>
    <w:unhideWhenUsed/>
    <w:uiPriority w:val="99"/>
    <w:pPr>
      <w:pBdr>
        <w:top w:val="single" w:color="2C567A" w:themeColor="accent1" w:sz="2" w:space="10"/>
        <w:left w:val="single" w:color="2C567A" w:themeColor="accent1" w:sz="2" w:space="10"/>
        <w:bottom w:val="single" w:color="2C567A" w:themeColor="accent1" w:sz="2" w:space="10"/>
        <w:right w:val="single" w:color="2C567A" w:themeColor="accent1" w:sz="2" w:space="10"/>
      </w:pBdr>
      <w:ind w:left="1152" w:right="1152"/>
    </w:pPr>
    <w:rPr>
      <w:i/>
      <w:iCs/>
      <w:color w:val="2C567A" w:themeColor="accent1"/>
      <w14:textFill>
        <w14:solidFill>
          <w14:schemeClr w14:val="accent1"/>
        </w14:solidFill>
      </w14:textFill>
    </w:rPr>
  </w:style>
  <w:style w:type="paragraph" w:styleId="82">
    <w:name w:val="Body Text"/>
    <w:basedOn w:val="1"/>
    <w:link w:val="151"/>
    <w:semiHidden/>
    <w:qFormat/>
    <w:uiPriority w:val="1"/>
    <w:rPr>
      <w:sz w:val="20"/>
      <w:szCs w:val="20"/>
    </w:rPr>
  </w:style>
  <w:style w:type="paragraph" w:styleId="83">
    <w:name w:val="Body Text 3"/>
    <w:basedOn w:val="1"/>
    <w:link w:val="274"/>
    <w:semiHidden/>
    <w:unhideWhenUsed/>
    <w:uiPriority w:val="99"/>
    <w:pPr>
      <w:spacing w:after="120"/>
    </w:pPr>
    <w:rPr>
      <w:sz w:val="16"/>
      <w:szCs w:val="16"/>
    </w:rPr>
  </w:style>
  <w:style w:type="paragraph" w:styleId="84">
    <w:name w:val="Body Text First Indent"/>
    <w:basedOn w:val="82"/>
    <w:link w:val="278"/>
    <w:semiHidden/>
    <w:unhideWhenUsed/>
    <w:uiPriority w:val="99"/>
    <w:pPr>
      <w:ind w:firstLine="360"/>
    </w:pPr>
  </w:style>
  <w:style w:type="paragraph" w:styleId="85">
    <w:name w:val="Body Text First Indent 2"/>
    <w:basedOn w:val="59"/>
    <w:link w:val="279"/>
    <w:semiHidden/>
    <w:unhideWhenUsed/>
    <w:uiPriority w:val="99"/>
    <w:pPr>
      <w:spacing w:after="0"/>
      <w:ind w:firstLine="360"/>
    </w:pPr>
  </w:style>
  <w:style w:type="paragraph" w:styleId="86">
    <w:name w:val="Plain Text"/>
    <w:basedOn w:val="1"/>
    <w:link w:val="361"/>
    <w:semiHidden/>
    <w:unhideWhenUsed/>
    <w:uiPriority w:val="99"/>
    <w:rPr>
      <w:rFonts w:ascii="Consolas" w:hAnsi="Consolas"/>
      <w:sz w:val="21"/>
      <w:szCs w:val="21"/>
    </w:rPr>
  </w:style>
  <w:style w:type="paragraph" w:styleId="87">
    <w:name w:val="Title"/>
    <w:basedOn w:val="82"/>
    <w:next w:val="1"/>
    <w:link w:val="157"/>
    <w:qFormat/>
    <w:uiPriority w:val="10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character" w:styleId="89">
    <w:name w:val="HTML Variable"/>
    <w:basedOn w:val="88"/>
    <w:semiHidden/>
    <w:unhideWhenUsed/>
    <w:uiPriority w:val="99"/>
    <w:rPr>
      <w:rFonts w:ascii="Calibri" w:hAnsi="Calibri" w:cs="Calibri"/>
      <w:i/>
      <w:iCs/>
    </w:rPr>
  </w:style>
  <w:style w:type="character" w:styleId="90">
    <w:name w:val="HTML Acronym"/>
    <w:basedOn w:val="88"/>
    <w:semiHidden/>
    <w:unhideWhenUsed/>
    <w:uiPriority w:val="99"/>
    <w:rPr>
      <w:rFonts w:ascii="Calibri" w:hAnsi="Calibri" w:cs="Calibri"/>
    </w:rPr>
  </w:style>
  <w:style w:type="character" w:styleId="91">
    <w:name w:val="endnote reference"/>
    <w:basedOn w:val="88"/>
    <w:semiHidden/>
    <w:unhideWhenUsed/>
    <w:uiPriority w:val="99"/>
    <w:rPr>
      <w:rFonts w:ascii="Calibri" w:hAnsi="Calibri" w:cs="Calibri"/>
      <w:vertAlign w:val="superscript"/>
    </w:rPr>
  </w:style>
  <w:style w:type="character" w:styleId="92">
    <w:name w:val="HTML Code"/>
    <w:basedOn w:val="88"/>
    <w:semiHidden/>
    <w:unhideWhenUsed/>
    <w:uiPriority w:val="99"/>
    <w:rPr>
      <w:rFonts w:ascii="Consolas" w:hAnsi="Consolas" w:cs="Calibri"/>
      <w:sz w:val="20"/>
      <w:szCs w:val="20"/>
    </w:rPr>
  </w:style>
  <w:style w:type="character" w:styleId="93">
    <w:name w:val="line number"/>
    <w:basedOn w:val="88"/>
    <w:semiHidden/>
    <w:unhideWhenUsed/>
    <w:uiPriority w:val="99"/>
    <w:rPr>
      <w:rFonts w:ascii="Calibri" w:hAnsi="Calibri" w:cs="Calibri"/>
    </w:rPr>
  </w:style>
  <w:style w:type="character" w:styleId="94">
    <w:name w:val="HTML Typewriter"/>
    <w:basedOn w:val="88"/>
    <w:semiHidden/>
    <w:unhideWhenUsed/>
    <w:uiPriority w:val="99"/>
    <w:rPr>
      <w:rFonts w:ascii="Consolas" w:hAnsi="Consolas" w:cs="Calibri"/>
      <w:sz w:val="20"/>
      <w:szCs w:val="20"/>
    </w:rPr>
  </w:style>
  <w:style w:type="character" w:styleId="95">
    <w:name w:val="annotation reference"/>
    <w:basedOn w:val="88"/>
    <w:semiHidden/>
    <w:unhideWhenUsed/>
    <w:uiPriority w:val="99"/>
    <w:rPr>
      <w:rFonts w:ascii="Calibri" w:hAnsi="Calibri" w:cs="Calibri"/>
      <w:sz w:val="16"/>
      <w:szCs w:val="16"/>
    </w:rPr>
  </w:style>
  <w:style w:type="character" w:styleId="96">
    <w:name w:val="HTML Sample"/>
    <w:basedOn w:val="88"/>
    <w:semiHidden/>
    <w:unhideWhenUsed/>
    <w:uiPriority w:val="99"/>
    <w:rPr>
      <w:rFonts w:ascii="Consolas" w:hAnsi="Consolas" w:cs="Calibri"/>
      <w:sz w:val="24"/>
      <w:szCs w:val="24"/>
    </w:rPr>
  </w:style>
  <w:style w:type="character" w:styleId="97">
    <w:name w:val="footnote reference"/>
    <w:basedOn w:val="88"/>
    <w:semiHidden/>
    <w:unhideWhenUsed/>
    <w:uiPriority w:val="99"/>
    <w:rPr>
      <w:rFonts w:ascii="Calibri" w:hAnsi="Calibri" w:cs="Calibri"/>
      <w:vertAlign w:val="superscript"/>
    </w:rPr>
  </w:style>
  <w:style w:type="character" w:styleId="98">
    <w:name w:val="HTML Cite"/>
    <w:basedOn w:val="88"/>
    <w:semiHidden/>
    <w:unhideWhenUsed/>
    <w:uiPriority w:val="99"/>
    <w:rPr>
      <w:rFonts w:ascii="Calibri" w:hAnsi="Calibri" w:cs="Calibri"/>
      <w:i/>
      <w:iCs/>
    </w:rPr>
  </w:style>
  <w:style w:type="character" w:styleId="99">
    <w:name w:val="HTML Definition"/>
    <w:basedOn w:val="88"/>
    <w:semiHidden/>
    <w:unhideWhenUsed/>
    <w:uiPriority w:val="99"/>
    <w:rPr>
      <w:rFonts w:ascii="Calibri" w:hAnsi="Calibri" w:cs="Calibri"/>
      <w:i/>
      <w:iCs/>
    </w:rPr>
  </w:style>
  <w:style w:type="character" w:styleId="100">
    <w:name w:val="Emphasis"/>
    <w:basedOn w:val="88"/>
    <w:semiHidden/>
    <w:uiPriority w:val="20"/>
    <w:rPr>
      <w:rFonts w:ascii="Calibri" w:hAnsi="Calibri" w:cs="Calibri"/>
      <w:i/>
      <w:iCs/>
    </w:rPr>
  </w:style>
  <w:style w:type="character" w:styleId="101">
    <w:name w:val="Hyperlink"/>
    <w:basedOn w:val="88"/>
    <w:semiHidden/>
    <w:unhideWhenUsed/>
    <w:uiPriority w:val="99"/>
    <w:rPr>
      <w:rFonts w:ascii="Calibri" w:hAnsi="Calibri" w:cs="Calibri"/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2">
    <w:name w:val="FollowedHyperlink"/>
    <w:basedOn w:val="88"/>
    <w:semiHidden/>
    <w:unhideWhenUsed/>
    <w:uiPriority w:val="99"/>
    <w:rPr>
      <w:rFonts w:ascii="Calibri" w:hAnsi="Calibri" w:cs="Calibri"/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3">
    <w:name w:val="page number"/>
    <w:basedOn w:val="88"/>
    <w:semiHidden/>
    <w:unhideWhenUsed/>
    <w:uiPriority w:val="99"/>
    <w:rPr>
      <w:rFonts w:ascii="Calibri" w:hAnsi="Calibri" w:cs="Calibri"/>
    </w:rPr>
  </w:style>
  <w:style w:type="character" w:styleId="104">
    <w:name w:val="HTML Keyboard"/>
    <w:basedOn w:val="88"/>
    <w:semiHidden/>
    <w:unhideWhenUsed/>
    <w:uiPriority w:val="99"/>
    <w:rPr>
      <w:rFonts w:ascii="Consolas" w:hAnsi="Consolas" w:cs="Calibri"/>
      <w:sz w:val="20"/>
      <w:szCs w:val="20"/>
    </w:rPr>
  </w:style>
  <w:style w:type="character" w:styleId="105">
    <w:name w:val="Strong"/>
    <w:basedOn w:val="88"/>
    <w:semiHidden/>
    <w:qFormat/>
    <w:uiPriority w:val="22"/>
    <w:rPr>
      <w:rFonts w:ascii="Calibri" w:hAnsi="Calibri" w:cs="Calibri"/>
      <w:b/>
      <w:bCs/>
      <w:color w:val="666666" w:themeColor="accent4"/>
      <w14:textFill>
        <w14:solidFill>
          <w14:schemeClr w14:val="accent4"/>
        </w14:solidFill>
      </w14:textFill>
    </w:rPr>
  </w:style>
  <w:style w:type="table" w:styleId="107">
    <w:name w:val="Table Simple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8000" w:sz="12" w:space="0"/>
        <w:bottom w:val="single" w:color="008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>
        <w:tblLayout w:type="fixed"/>
      </w:tblPr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8">
    <w:name w:val="Table Contemporary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insideH w:val="single" w:color="FFFFFF" w:sz="18" w:space="0"/>
        <w:insideV w:val="single" w:color="FFFFFF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</w:style>
  <w:style w:type="table" w:styleId="109">
    <w:name w:val="Table Simple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>
        <w:tblLayout w:type="fixed"/>
      </w:tblPr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op w:val="nil"/>
          <w:tl2br w:val="nil"/>
          <w:tr2bl w:val="nil"/>
        </w:tcBorders>
      </w:tcPr>
    </w:tblStylePr>
  </w:style>
  <w:style w:type="table" w:styleId="110">
    <w:name w:val="Table Simple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11">
    <w:name w:val="Table Classic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bottom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2">
    <w:name w:val="Table Classic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bottom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3">
    <w:name w:val="Table Classic 3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>
        <w:tblLayout w:type="fixed"/>
      </w:tblPr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4">
    <w:name w:val="Table Classic 4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5">
    <w:name w:val="Table Columns 1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>
        <w:tblLayout w:type="fixed"/>
      </w:tblPr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25" w:color="000000" w:fill="FFFFFF"/>
      </w:tcPr>
    </w:tblStylePr>
    <w:tblStylePr w:type="band2Vert">
      <w:rPr>
        <w:color w:val="auto"/>
      </w:rPr>
      <w:tblPr>
        <w:tblLayout w:type="fixed"/>
      </w:tblPr>
      <w:tcPr>
        <w:shd w:val="pct25" w:color="FFFF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6">
    <w:name w:val="Table Columns 2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b/>
      <w:bCs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30" w:color="000000" w:fill="FFFFFF"/>
      </w:tcPr>
    </w:tblStylePr>
    <w:tblStylePr w:type="band2Vert">
      <w:rPr>
        <w:color w:val="auto"/>
      </w:rPr>
      <w:tblPr>
        <w:tblLayout w:type="fixed"/>
      </w:tblPr>
      <w:tcPr>
        <w:shd w:val="pct25" w:color="00FF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7">
    <w:name w:val="Table Web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>
        <w:tblLayout w:type="fixed"/>
      </w:tblPr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  <w:tblPr>
        <w:tblLayout w:type="fixed"/>
      </w:tblPr>
      <w:tcPr>
        <w:shd w:val="pct10" w:color="000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50" w:color="008080" w:fill="FFFFFF"/>
      </w:tcPr>
    </w:tblStylePr>
    <w:tblStylePr w:type="band2Vert">
      <w:rPr>
        <w:color w:val="auto"/>
      </w:rPr>
      <w:tblPr>
        <w:tblLayout w:type="fixed"/>
      </w:tblPr>
      <w:tcPr>
        <w:shd w:val="pct10" w:color="000000" w:fill="FFFFFF"/>
      </w:tcPr>
    </w:tblStylePr>
  </w:style>
  <w:style w:type="table" w:styleId="120">
    <w:name w:val="Table Columns 5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>
        <w:tblLayout w:type="fixed"/>
      </w:tblPr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Theme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22">
    <w:name w:val="Table Grid"/>
    <w:basedOn w:val="10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23">
    <w:name w:val="Table Colorful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bottom w:val="single" w:color="00000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4">
    <w:name w:val="Table Grid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5">
    <w:name w:val="Table Colorful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>
        <w:tblLayout w:type="fixed"/>
      </w:tblPr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6">
    <w:name w:val="Table Grid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7">
    <w:name w:val="Table Grid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8">
    <w:name w:val="Table List 7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>
        <w:tblLayout w:type="fixed"/>
      </w:tblPr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9">
    <w:name w:val="Table Grid 4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0">
    <w:name w:val="Table Grid 5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31">
    <w:name w:val="Table Professional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2">
    <w:name w:val="Table Grid 6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33">
    <w:name w:val="Table Grid 7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34">
    <w:name w:val="Table Grid 8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5">
    <w:name w:val="Table Web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6">
    <w:name w:val="Table 3D effects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>
        <w:tblLayout w:type="fixed"/>
      </w:tblPr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>
        <w:tblLayout w:type="fixed"/>
      </w:tblPr>
      <w:tcPr>
        <w:tcBorders>
          <w:left w:val="nil"/>
          <w:bottom w:val="nil"/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>
        <w:tblLayout w:type="fixed"/>
      </w:tblPr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op w:val="nil"/>
          <w:right w:val="nil"/>
          <w:tl2br w:val="nil"/>
          <w:tr2bl w:val="nil"/>
        </w:tcBorders>
      </w:tcPr>
    </w:tblStylePr>
  </w:style>
  <w:style w:type="table" w:styleId="137">
    <w:name w:val="Table 3D effects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8">
    <w:name w:val="Table Colorful 1"/>
    <w:basedOn w:val="106"/>
    <w:semiHidden/>
    <w:unhideWhenUsed/>
    <w:uiPriority w:val="99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nwCell"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9">
    <w:name w:val="Table 3D effects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  <w:tblPr>
        <w:tblLayout w:type="fixed"/>
      </w:tblPr>
      <w:tcPr>
        <w:shd w:val="pct50" w:color="C0C0C0" w:fill="FFFFFF"/>
      </w:tcPr>
    </w:tblStylePr>
    <w:tblStylePr w:type="band1Horz">
      <w:tblPr>
        <w:tblLayout w:type="fixed"/>
      </w:tblPr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0">
    <w:name w:val="Table List 8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>
        <w:tblLayout w:type="fixed"/>
      </w:tblPr>
      <w:tcPr>
        <w:tcBorders>
          <w:tl2br w:val="nil"/>
          <w:tr2bl w:val="nil"/>
        </w:tcBorders>
        <w:shd w:val="pct50" w:color="FF0000" w:fill="FFFFFF"/>
      </w:tcPr>
    </w:tblStylePr>
  </w:style>
  <w:style w:type="table" w:styleId="141">
    <w:name w:val="Table List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2">
    <w:name w:val="Table Web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3">
    <w:name w:val="Table List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bottom w:val="single" w:color="808080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4">
    <w:name w:val="Table Elegant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5">
    <w:name w:val="Table List 3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6">
    <w:name w:val="Table List 4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47">
    <w:name w:val="Table Subtle 1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tblLayout w:type="fixed"/>
      </w:tblPr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8">
    <w:name w:val="Table List 5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9">
    <w:name w:val="Table List 6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l2br w:val="nil"/>
          <w:tr2bl w:val="nil"/>
        </w:tcBorders>
        <w:shd w:val="pct25" w:color="000000" w:fill="FFFFFF"/>
      </w:tcPr>
    </w:tblStylePr>
  </w:style>
  <w:style w:type="table" w:styleId="150">
    <w:name w:val="Table Subtle 2"/>
    <w:basedOn w:val="106"/>
    <w:semiHidden/>
    <w:unhideWhenUsed/>
    <w:uiPriority w:val="99"/>
    <w:pPr>
      <w:widowControl w:val="0"/>
      <w:autoSpaceDE w:val="0"/>
      <w:autoSpaceDN w:val="0"/>
      <w:adjustRightInd w:val="0"/>
    </w:pPr>
    <w:tblPr>
      <w:tblBorders>
        <w:left w:val="single" w:color="000000" w:sz="6" w:space="0"/>
        <w:right w:val="single" w:color="000000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>
        <w:tblLayout w:type="fixed"/>
      </w:tblPr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character" w:customStyle="1" w:styleId="151">
    <w:name w:val="Texto independiente Car"/>
    <w:basedOn w:val="88"/>
    <w:link w:val="82"/>
    <w:semiHidden/>
    <w:uiPriority w:val="1"/>
    <w:rPr>
      <w:rFonts w:ascii="Calibri" w:hAnsi="Calibri" w:cs="Calibri"/>
      <w:sz w:val="20"/>
      <w:szCs w:val="20"/>
    </w:rPr>
  </w:style>
  <w:style w:type="character" w:customStyle="1" w:styleId="152">
    <w:name w:val="Título 1 Car"/>
    <w:basedOn w:val="88"/>
    <w:link w:val="2"/>
    <w:uiPriority w:val="9"/>
    <w:rPr>
      <w:rFonts w:ascii="Corbel" w:hAnsi="Corbel" w:cs="Calibri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153">
    <w:name w:val="List Paragraph"/>
    <w:basedOn w:val="82"/>
    <w:semiHidden/>
    <w:qFormat/>
    <w:uiPriority w:val="1"/>
    <w:pPr>
      <w:numPr>
        <w:ilvl w:val="0"/>
        <w:numId w:val="11"/>
      </w:numPr>
      <w:spacing w:after="120"/>
    </w:pPr>
    <w:rPr>
      <w:szCs w:val="24"/>
    </w:rPr>
  </w:style>
  <w:style w:type="paragraph" w:customStyle="1" w:styleId="154">
    <w:name w:val="Tabla de párrafo"/>
    <w:basedOn w:val="1"/>
    <w:semiHidden/>
    <w:uiPriority w:val="1"/>
    <w:rPr>
      <w:rFonts w:ascii="Times New Roman" w:hAnsi="Times New Roman"/>
      <w:sz w:val="24"/>
      <w:szCs w:val="24"/>
    </w:rPr>
  </w:style>
  <w:style w:type="character" w:customStyle="1" w:styleId="155">
    <w:name w:val="Encabezado Car"/>
    <w:basedOn w:val="88"/>
    <w:link w:val="52"/>
    <w:semiHidden/>
    <w:uiPriority w:val="99"/>
    <w:rPr>
      <w:rFonts w:ascii="Calibri" w:hAnsi="Calibri" w:cs="Calibri"/>
    </w:rPr>
  </w:style>
  <w:style w:type="character" w:customStyle="1" w:styleId="156">
    <w:name w:val="Pie de página Car"/>
    <w:basedOn w:val="88"/>
    <w:link w:val="76"/>
    <w:semiHidden/>
    <w:uiPriority w:val="99"/>
    <w:rPr>
      <w:rFonts w:ascii="Calibri" w:hAnsi="Calibri" w:cs="Calibri"/>
    </w:rPr>
  </w:style>
  <w:style w:type="character" w:customStyle="1" w:styleId="157">
    <w:name w:val="Puesto Car"/>
    <w:basedOn w:val="88"/>
    <w:link w:val="87"/>
    <w:uiPriority w:val="10"/>
    <w:rPr>
      <w:rFonts w:ascii="Corbel" w:hAnsi="Corbel" w:cs="Calibr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paragraph" w:customStyle="1" w:styleId="158">
    <w:name w:val="Información"/>
    <w:basedOn w:val="82"/>
    <w:qFormat/>
    <w:uiPriority w:val="1"/>
    <w:pPr>
      <w:kinsoku w:val="0"/>
      <w:overflowPunct w:val="0"/>
      <w:spacing w:before="4"/>
    </w:pPr>
    <w:rPr>
      <w:color w:val="666666" w:themeColor="accent4"/>
      <w:szCs w:val="17"/>
      <w14:textFill>
        <w14:solidFill>
          <w14:schemeClr w14:val="accent4"/>
        </w14:solidFill>
      </w14:textFill>
    </w:rPr>
  </w:style>
  <w:style w:type="paragraph" w:customStyle="1" w:styleId="159">
    <w:name w:val="Fechas"/>
    <w:basedOn w:val="82"/>
    <w:qFormat/>
    <w:uiPriority w:val="0"/>
    <w:pPr>
      <w:kinsoku w:val="0"/>
      <w:overflowPunct w:val="0"/>
    </w:pPr>
    <w:rPr>
      <w:b/>
      <w:color w:val="000000" w:themeColor="text1"/>
      <w:sz w:val="18"/>
      <w14:textFill>
        <w14:solidFill>
          <w14:schemeClr w14:val="tx1"/>
        </w14:solidFill>
      </w14:textFill>
    </w:rPr>
  </w:style>
  <w:style w:type="character" w:styleId="160">
    <w:name w:val="Placeholder Text"/>
    <w:basedOn w:val="88"/>
    <w:semiHidden/>
    <w:uiPriority w:val="99"/>
    <w:rPr>
      <w:rFonts w:ascii="Calibri" w:hAnsi="Calibri" w:cs="Calibri"/>
      <w:color w:val="808080"/>
    </w:rPr>
  </w:style>
  <w:style w:type="character" w:customStyle="1" w:styleId="161">
    <w:name w:val="Fecha Car"/>
    <w:basedOn w:val="88"/>
    <w:link w:val="68"/>
    <w:uiPriority w:val="99"/>
    <w:rPr>
      <w:rFonts w:ascii="Calibri" w:hAnsi="Calibri" w:cs="Calibri"/>
    </w:rPr>
  </w:style>
  <w:style w:type="paragraph" w:styleId="162">
    <w:name w:val="No Spacing"/>
    <w:uiPriority w:val="1"/>
    <w:pPr>
      <w:widowControl w:val="0"/>
      <w:autoSpaceDE w:val="0"/>
      <w:autoSpaceDN w:val="0"/>
      <w:adjustRightInd w:val="0"/>
    </w:pPr>
    <w:rPr>
      <w:rFonts w:ascii="Calibri" w:hAnsi="Calibri" w:cs="Calibri" w:eastAsiaTheme="minorEastAsia"/>
      <w:sz w:val="8"/>
      <w:szCs w:val="22"/>
      <w:lang w:val="es-ES" w:eastAsia="en-US" w:bidi="ar-SA"/>
    </w:rPr>
  </w:style>
  <w:style w:type="character" w:customStyle="1" w:styleId="163">
    <w:name w:val="Título 2 Car"/>
    <w:basedOn w:val="88"/>
    <w:link w:val="3"/>
    <w:uiPriority w:val="9"/>
    <w:rPr>
      <w:rFonts w:ascii="Corbel" w:hAnsi="Corbel" w:cs="Georgia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customStyle="1" w:styleId="164">
    <w:name w:val="Experiencia"/>
    <w:basedOn w:val="1"/>
    <w:qFormat/>
    <w:uiPriority w:val="0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customStyle="1" w:styleId="165">
    <w:name w:val="Nombre de la escuela"/>
    <w:basedOn w:val="1"/>
    <w:uiPriority w:val="1"/>
    <w:rPr>
      <w:b/>
    </w:rPr>
  </w:style>
  <w:style w:type="character" w:customStyle="1" w:styleId="166">
    <w:name w:val="Mention"/>
    <w:basedOn w:val="88"/>
    <w:semiHidden/>
    <w:unhideWhenUsed/>
    <w:uiPriority w:val="99"/>
    <w:rPr>
      <w:rFonts w:ascii="Calibri" w:hAnsi="Calibri" w:cs="Calibri"/>
      <w:color w:val="2B579A"/>
      <w:shd w:val="clear" w:color="auto" w:fill="E1DFDD"/>
    </w:rPr>
  </w:style>
  <w:style w:type="character" w:customStyle="1" w:styleId="167">
    <w:name w:val="Dirección HTML Car"/>
    <w:basedOn w:val="88"/>
    <w:link w:val="53"/>
    <w:semiHidden/>
    <w:uiPriority w:val="99"/>
    <w:rPr>
      <w:rFonts w:ascii="Calibri" w:hAnsi="Calibri" w:cs="Calibri"/>
      <w:i/>
      <w:iCs/>
    </w:rPr>
  </w:style>
  <w:style w:type="character" w:customStyle="1" w:styleId="168">
    <w:name w:val="HTML con formato previo Car"/>
    <w:basedOn w:val="88"/>
    <w:link w:val="56"/>
    <w:semiHidden/>
    <w:uiPriority w:val="99"/>
    <w:rPr>
      <w:rFonts w:ascii="Consolas" w:hAnsi="Consolas" w:cs="Calibri"/>
      <w:sz w:val="20"/>
      <w:szCs w:val="20"/>
    </w:rPr>
  </w:style>
  <w:style w:type="paragraph" w:customStyle="1" w:styleId="169">
    <w:name w:val="TOC Heading"/>
    <w:basedOn w:val="2"/>
    <w:next w:val="1"/>
    <w:semiHidden/>
    <w:unhideWhenUsed/>
    <w:qFormat/>
    <w:uiPriority w:val="39"/>
    <w:pPr>
      <w:keepNext/>
      <w:keepLines/>
      <w:pBdr>
        <w:top w:val="none" w:color="auto" w:sz="0" w:space="0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15C" w:themeColor="accent1" w:themeShade="BF"/>
      <w:sz w:val="32"/>
      <w:szCs w:val="32"/>
    </w:rPr>
  </w:style>
  <w:style w:type="character" w:customStyle="1" w:styleId="170">
    <w:name w:val="Subtle Reference"/>
    <w:basedOn w:val="88"/>
    <w:semiHidden/>
    <w:uiPriority w:val="31"/>
    <w:rPr>
      <w:rFonts w:ascii="Calibri" w:hAnsi="Calibri" w:cs="Calibr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71">
    <w:name w:val="Subtle Emphasis"/>
    <w:basedOn w:val="88"/>
    <w:semiHidden/>
    <w:uiPriority w:val="19"/>
    <w:rPr>
      <w:rFonts w:ascii="Calibri" w:hAnsi="Calibri" w:cs="Calibr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styleId="172">
    <w:name w:val="Medium List 1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73">
    <w:name w:val="Medium List 1 Accent 1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C567A" w:themeColor="accent1" w:sz="8" w:space="0"/>
        <w:bottom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2C567A" w:themeColor="accen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2C567A" w:themeColor="accent1" w:sz="8" w:space="0"/>
          <w:bottom w:val="single" w:color="2C567A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2C567A" w:themeColor="accent1" w:sz="8" w:space="0"/>
          <w:bottom w:val="single" w:color="2C567A" w:themeColor="accent1" w:sz="8" w:space="0"/>
        </w:tcBorders>
      </w:tcPr>
    </w:tblStylePr>
    <w:tblStylePr w:type="band1Vert">
      <w:tcPr>
        <w:shd w:val="clear" w:color="auto" w:fill="C0D6E8" w:themeFill="accent1" w:themeFillTint="3F"/>
      </w:tcPr>
    </w:tblStylePr>
    <w:tblStylePr w:type="band1Horz">
      <w:tcPr>
        <w:shd w:val="clear" w:color="auto" w:fill="C0D6E8" w:themeFill="accent1" w:themeFillTint="3F"/>
      </w:tcPr>
    </w:tblStylePr>
  </w:style>
  <w:style w:type="table" w:styleId="174">
    <w:name w:val="Medium List 1 Accent 2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8" w:space="0"/>
        <w:bottom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72C7" w:themeColor="accent2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0072C7" w:themeColor="accent2" w:sz="8" w:space="0"/>
          <w:bottom w:val="single" w:color="0072C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72C7" w:themeColor="accent2" w:sz="8" w:space="0"/>
          <w:bottom w:val="single" w:color="0072C7" w:themeColor="accent2" w:sz="8" w:space="0"/>
        </w:tcBorders>
      </w:tcPr>
    </w:tblStylePr>
    <w:tblStylePr w:type="band1Vert">
      <w:tcPr>
        <w:shd w:val="clear" w:color="auto" w:fill="B2DEFF" w:themeFill="accent2" w:themeFillTint="3F"/>
      </w:tcPr>
    </w:tblStylePr>
    <w:tblStylePr w:type="band1Horz">
      <w:tcPr>
        <w:shd w:val="clear" w:color="auto" w:fill="B2DEFF" w:themeFill="accent2" w:themeFillTint="3F"/>
      </w:tcPr>
    </w:tblStylePr>
  </w:style>
  <w:style w:type="table" w:styleId="175">
    <w:name w:val="Medium List 1 Accent 3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D1D51" w:themeColor="accent3" w:sz="8" w:space="0"/>
        <w:bottom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D1D51" w:themeColor="accent3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0D1D51" w:themeColor="accent3" w:sz="8" w:space="0"/>
          <w:bottom w:val="single" w:color="0D1D51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D1D51" w:themeColor="accent3" w:sz="8" w:space="0"/>
          <w:bottom w:val="single" w:color="0D1D51" w:themeColor="accent3" w:sz="8" w:space="0"/>
        </w:tcBorders>
      </w:tcPr>
    </w:tblStylePr>
    <w:tblStylePr w:type="band1Vert">
      <w:tcPr>
        <w:shd w:val="clear" w:color="auto" w:fill="A6B7F0" w:themeFill="accent3" w:themeFillTint="3F"/>
      </w:tcPr>
    </w:tblStylePr>
    <w:tblStylePr w:type="band1Horz">
      <w:tcPr>
        <w:shd w:val="clear" w:color="auto" w:fill="A6B7F0" w:themeFill="accent3" w:themeFillTint="3F"/>
      </w:tcPr>
    </w:tblStylePr>
  </w:style>
  <w:style w:type="table" w:styleId="176">
    <w:name w:val="Medium List 1 Accent 4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accent4" w:sz="8" w:space="0"/>
        <w:bottom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666666" w:themeColor="accent4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666666" w:themeColor="accent4" w:sz="8" w:space="0"/>
          <w:bottom w:val="single" w:color="666666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666666" w:themeColor="accent4" w:sz="8" w:space="0"/>
          <w:bottom w:val="single" w:color="666666" w:themeColor="accent4" w:sz="8" w:space="0"/>
        </w:tcBorders>
      </w:tcPr>
    </w:tblStylePr>
    <w:tblStylePr w:type="band1Vert">
      <w:tcPr>
        <w:shd w:val="clear" w:color="auto" w:fill="D9D9D9" w:themeFill="accent4" w:themeFillTint="3F"/>
      </w:tcPr>
    </w:tblStylePr>
    <w:tblStylePr w:type="band1Horz">
      <w:tcPr>
        <w:shd w:val="clear" w:color="auto" w:fill="D9D9D9" w:themeFill="accent4" w:themeFillTint="3F"/>
      </w:tcPr>
    </w:tblStylePr>
  </w:style>
  <w:style w:type="table" w:styleId="177">
    <w:name w:val="Medium List 1 Accent 5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3C76A6" w:themeColor="accent5" w:sz="8" w:space="0"/>
        <w:bottom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3C76A6" w:themeColor="accent5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3C76A6" w:themeColor="accent5" w:sz="8" w:space="0"/>
          <w:bottom w:val="single" w:color="3C76A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3C76A6" w:themeColor="accent5" w:sz="8" w:space="0"/>
          <w:bottom w:val="single" w:color="3C76A6" w:themeColor="accent5" w:sz="8" w:space="0"/>
        </w:tcBorders>
      </w:tcPr>
    </w:tblStylePr>
    <w:tblStylePr w:type="band1Vert">
      <w:tcPr>
        <w:shd w:val="clear" w:color="auto" w:fill="CBDDEC" w:themeFill="accent5" w:themeFillTint="3F"/>
      </w:tcPr>
    </w:tblStylePr>
    <w:tblStylePr w:type="band1Horz">
      <w:tcPr>
        <w:shd w:val="clear" w:color="auto" w:fill="CBDDEC" w:themeFill="accent5" w:themeFillTint="3F"/>
      </w:tcPr>
    </w:tblStylePr>
  </w:style>
  <w:style w:type="table" w:styleId="178">
    <w:name w:val="Medium List 1 Accent 6"/>
    <w:basedOn w:val="106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E44BC" w:themeColor="accent6" w:sz="8" w:space="0"/>
        <w:bottom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1E44BC" w:themeColor="accent6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cPr>
        <w:tcBorders>
          <w:top w:val="single" w:color="1E44BC" w:themeColor="accent6" w:sz="8" w:space="0"/>
          <w:bottom w:val="single" w:color="1E44BC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1E44BC" w:themeColor="accent6" w:sz="8" w:space="0"/>
          <w:bottom w:val="single" w:color="1E44BC" w:themeColor="accent6" w:sz="8" w:space="0"/>
        </w:tcBorders>
      </w:tcPr>
    </w:tblStylePr>
    <w:tblStylePr w:type="band1Vert">
      <w:tcPr>
        <w:shd w:val="clear" w:color="auto" w:fill="C0CDF5" w:themeFill="accent6" w:themeFillTint="3F"/>
      </w:tcPr>
    </w:tblStylePr>
    <w:tblStylePr w:type="band1Horz">
      <w:tcPr>
        <w:shd w:val="clear" w:color="auto" w:fill="C0CDF5" w:themeFill="accent6" w:themeFillTint="3F"/>
      </w:tcPr>
    </w:tblStylePr>
  </w:style>
  <w:style w:type="table" w:styleId="179">
    <w:name w:val="Medium List 2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0">
    <w:name w:val="Medium List 2 Accent 1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C567A" w:themeColor="accent1" w:sz="8" w:space="0"/>
        <w:left w:val="single" w:color="2C567A" w:themeColor="accent1" w:sz="8" w:space="0"/>
        <w:bottom w:val="single" w:color="2C567A" w:themeColor="accent1" w:sz="8" w:space="0"/>
        <w:right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2C567A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2C567A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2C567A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0D6E8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C0D6E8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1">
    <w:name w:val="Medium List 2 Accent 2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8" w:space="0"/>
        <w:left w:val="single" w:color="0072C7" w:themeColor="accent2" w:sz="8" w:space="0"/>
        <w:bottom w:val="single" w:color="0072C7" w:themeColor="accent2" w:sz="8" w:space="0"/>
        <w:right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72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72C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72C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2">
    <w:name w:val="Medium List 2 Accent 3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D1D51" w:themeColor="accent3" w:sz="8" w:space="0"/>
        <w:left w:val="single" w:color="0D1D51" w:themeColor="accent3" w:sz="8" w:space="0"/>
        <w:bottom w:val="single" w:color="0D1D51" w:themeColor="accent3" w:sz="8" w:space="0"/>
        <w:right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D1D51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D1D51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D1D51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3">
    <w:name w:val="Medium List 2 Accent 4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accent4" w:sz="8" w:space="0"/>
        <w:left w:val="single" w:color="666666" w:themeColor="accent4" w:sz="8" w:space="0"/>
        <w:bottom w:val="single" w:color="666666" w:themeColor="accent4" w:sz="8" w:space="0"/>
        <w:right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666666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666666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666666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4">
    <w:name w:val="Medium List 2 Accent 5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3C76A6" w:themeColor="accent5" w:sz="8" w:space="0"/>
        <w:left w:val="single" w:color="3C76A6" w:themeColor="accent5" w:sz="8" w:space="0"/>
        <w:bottom w:val="single" w:color="3C76A6" w:themeColor="accent5" w:sz="8" w:space="0"/>
        <w:right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3C76A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3C76A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3C76A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5">
    <w:name w:val="Medium List 2 Accent 6"/>
    <w:basedOn w:val="106"/>
    <w:semiHidden/>
    <w:unhideWhenUsed/>
    <w:uiPriority w:val="66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E44BC" w:themeColor="accent6" w:sz="8" w:space="0"/>
        <w:left w:val="single" w:color="1E44BC" w:themeColor="accent6" w:sz="8" w:space="0"/>
        <w:bottom w:val="single" w:color="1E44BC" w:themeColor="accent6" w:sz="8" w:space="0"/>
        <w:right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1E44BC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1E44BC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1E44BC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86">
    <w:name w:val="Medium Shading 1"/>
    <w:basedOn w:val="106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87">
    <w:name w:val="Medium Shading 1 Accent 1"/>
    <w:basedOn w:val="106"/>
    <w:semiHidden/>
    <w:unhideWhenUsed/>
    <w:uiPriority w:val="63"/>
    <w:tblPr>
      <w:tblBorders>
        <w:top w:val="single" w:color="4282B9" w:themeColor="accent1" w:themeTint="BF" w:sz="8" w:space="0"/>
        <w:left w:val="single" w:color="4282B9" w:themeColor="accent1" w:themeTint="BF" w:sz="8" w:space="0"/>
        <w:bottom w:val="single" w:color="4282B9" w:themeColor="accent1" w:themeTint="BF" w:sz="8" w:space="0"/>
        <w:right w:val="single" w:color="4282B9" w:themeColor="accent1" w:themeTint="BF" w:sz="8" w:space="0"/>
        <w:insideH w:val="single" w:color="4282B9" w:themeColor="accen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282B9" w:themeColor="accent1" w:themeTint="BF" w:sz="8" w:space="0"/>
          <w:left w:val="single" w:color="4282B9" w:themeColor="accent1" w:themeTint="BF" w:sz="8" w:space="0"/>
          <w:bottom w:val="single" w:color="4282B9" w:themeColor="accent1" w:themeTint="BF" w:sz="8" w:space="0"/>
          <w:right w:val="single" w:color="4282B9" w:themeColor="accent1" w:themeTint="BF" w:sz="8" w:space="0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282B9" w:themeColor="accent1" w:themeTint="BF" w:sz="6" w:space="0"/>
          <w:left w:val="single" w:color="4282B9" w:themeColor="accent1" w:themeTint="BF" w:sz="8" w:space="0"/>
          <w:bottom w:val="single" w:color="4282B9" w:themeColor="accent1" w:themeTint="BF" w:sz="8" w:space="0"/>
          <w:right w:val="single" w:color="4282B9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D6E8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C0D6E8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88">
    <w:name w:val="Medium Shading 1 Accent 2"/>
    <w:basedOn w:val="106"/>
    <w:semiHidden/>
    <w:unhideWhenUsed/>
    <w:uiPriority w:val="63"/>
    <w:tblPr>
      <w:tblBorders>
        <w:top w:val="single" w:color="169BFF" w:themeColor="accent2" w:themeTint="BF" w:sz="8" w:space="0"/>
        <w:left w:val="single" w:color="169BFF" w:themeColor="accent2" w:themeTint="BF" w:sz="8" w:space="0"/>
        <w:bottom w:val="single" w:color="169BFF" w:themeColor="accent2" w:themeTint="BF" w:sz="8" w:space="0"/>
        <w:right w:val="single" w:color="169BFF" w:themeColor="accent2" w:themeTint="BF" w:sz="8" w:space="0"/>
        <w:insideH w:val="single" w:color="169BFF" w:themeColor="accent2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69BFF" w:themeColor="accent2" w:themeTint="BF" w:sz="8" w:space="0"/>
          <w:left w:val="single" w:color="169BFF" w:themeColor="accent2" w:themeTint="BF" w:sz="8" w:space="0"/>
          <w:bottom w:val="single" w:color="169BFF" w:themeColor="accent2" w:themeTint="BF" w:sz="8" w:space="0"/>
          <w:right w:val="single" w:color="169BFF" w:themeColor="accent2" w:themeTint="BF" w:sz="8" w:space="0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169BFF" w:themeColor="accent2" w:themeTint="BF" w:sz="6" w:space="0"/>
          <w:left w:val="single" w:color="169BFF" w:themeColor="accent2" w:themeTint="BF" w:sz="8" w:space="0"/>
          <w:bottom w:val="single" w:color="169BFF" w:themeColor="accent2" w:themeTint="BF" w:sz="8" w:space="0"/>
          <w:right w:val="single" w:color="169BFF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DEFF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89">
    <w:name w:val="Medium Shading 1 Accent 3"/>
    <w:basedOn w:val="106"/>
    <w:semiHidden/>
    <w:unhideWhenUsed/>
    <w:uiPriority w:val="63"/>
    <w:tblPr>
      <w:tblBorders>
        <w:top w:val="single" w:color="1B3DAA" w:themeColor="accent3" w:themeTint="BF" w:sz="8" w:space="0"/>
        <w:left w:val="single" w:color="1B3DAA" w:themeColor="accent3" w:themeTint="BF" w:sz="8" w:space="0"/>
        <w:bottom w:val="single" w:color="1B3DAA" w:themeColor="accent3" w:themeTint="BF" w:sz="8" w:space="0"/>
        <w:right w:val="single" w:color="1B3DAA" w:themeColor="accent3" w:themeTint="BF" w:sz="8" w:space="0"/>
        <w:insideH w:val="single" w:color="1B3DAA" w:themeColor="accent3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B3DAA" w:themeColor="accent3" w:themeTint="BF" w:sz="8" w:space="0"/>
          <w:left w:val="single" w:color="1B3DAA" w:themeColor="accent3" w:themeTint="BF" w:sz="8" w:space="0"/>
          <w:bottom w:val="single" w:color="1B3DAA" w:themeColor="accent3" w:themeTint="BF" w:sz="8" w:space="0"/>
          <w:right w:val="single" w:color="1B3DAA" w:themeColor="accent3" w:themeTint="BF" w:sz="8" w:space="0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1B3DAA" w:themeColor="accent3" w:themeTint="BF" w:sz="6" w:space="0"/>
          <w:left w:val="single" w:color="1B3DAA" w:themeColor="accent3" w:themeTint="BF" w:sz="8" w:space="0"/>
          <w:bottom w:val="single" w:color="1B3DAA" w:themeColor="accent3" w:themeTint="BF" w:sz="8" w:space="0"/>
          <w:right w:val="single" w:color="1B3DAA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6B7F0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90">
    <w:name w:val="Medium Shading 1 Accent 4"/>
    <w:basedOn w:val="106"/>
    <w:semiHidden/>
    <w:unhideWhenUsed/>
    <w:uiPriority w:val="63"/>
    <w:tblPr>
      <w:tblBorders>
        <w:top w:val="single" w:color="8C8C8C" w:themeColor="accent4" w:themeTint="BF" w:sz="8" w:space="0"/>
        <w:left w:val="single" w:color="8C8C8C" w:themeColor="accent4" w:themeTint="BF" w:sz="8" w:space="0"/>
        <w:bottom w:val="single" w:color="8C8C8C" w:themeColor="accent4" w:themeTint="BF" w:sz="8" w:space="0"/>
        <w:right w:val="single" w:color="8C8C8C" w:themeColor="accent4" w:themeTint="BF" w:sz="8" w:space="0"/>
        <w:insideH w:val="single" w:color="8C8C8C" w:themeColor="accent4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C8C8C" w:themeColor="accent4" w:themeTint="BF" w:sz="8" w:space="0"/>
          <w:left w:val="single" w:color="8C8C8C" w:themeColor="accent4" w:themeTint="BF" w:sz="8" w:space="0"/>
          <w:bottom w:val="single" w:color="8C8C8C" w:themeColor="accent4" w:themeTint="BF" w:sz="8" w:space="0"/>
          <w:right w:val="single" w:color="8C8C8C" w:themeColor="accent4" w:themeTint="BF" w:sz="8" w:space="0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C8C8C" w:themeColor="accent4" w:themeTint="BF" w:sz="6" w:space="0"/>
          <w:left w:val="single" w:color="8C8C8C" w:themeColor="accent4" w:themeTint="BF" w:sz="8" w:space="0"/>
          <w:bottom w:val="single" w:color="8C8C8C" w:themeColor="accent4" w:themeTint="BF" w:sz="8" w:space="0"/>
          <w:right w:val="single" w:color="8C8C8C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D9D9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91">
    <w:name w:val="Medium Shading 1 Accent 5"/>
    <w:basedOn w:val="106"/>
    <w:semiHidden/>
    <w:unhideWhenUsed/>
    <w:uiPriority w:val="63"/>
    <w:tblPr>
      <w:tblBorders>
        <w:top w:val="single" w:color="6299C6" w:themeColor="accent5" w:themeTint="BF" w:sz="8" w:space="0"/>
        <w:left w:val="single" w:color="6299C6" w:themeColor="accent5" w:themeTint="BF" w:sz="8" w:space="0"/>
        <w:bottom w:val="single" w:color="6299C6" w:themeColor="accent5" w:themeTint="BF" w:sz="8" w:space="0"/>
        <w:right w:val="single" w:color="6299C6" w:themeColor="accent5" w:themeTint="BF" w:sz="8" w:space="0"/>
        <w:insideH w:val="single" w:color="6299C6" w:themeColor="accent5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6299C6" w:themeColor="accent5" w:themeTint="BF" w:sz="8" w:space="0"/>
          <w:left w:val="single" w:color="6299C6" w:themeColor="accent5" w:themeTint="BF" w:sz="8" w:space="0"/>
          <w:bottom w:val="single" w:color="6299C6" w:themeColor="accent5" w:themeTint="BF" w:sz="8" w:space="0"/>
          <w:right w:val="single" w:color="6299C6" w:themeColor="accent5" w:themeTint="BF" w:sz="8" w:space="0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6299C6" w:themeColor="accent5" w:themeTint="BF" w:sz="6" w:space="0"/>
          <w:left w:val="single" w:color="6299C6" w:themeColor="accent5" w:themeTint="BF" w:sz="8" w:space="0"/>
          <w:bottom w:val="single" w:color="6299C6" w:themeColor="accent5" w:themeTint="BF" w:sz="8" w:space="0"/>
          <w:right w:val="single" w:color="6299C6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BDDEC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92">
    <w:name w:val="Medium Shading 1 Accent 6"/>
    <w:basedOn w:val="106"/>
    <w:semiHidden/>
    <w:unhideWhenUsed/>
    <w:uiPriority w:val="63"/>
    <w:tblPr>
      <w:tblBorders>
        <w:top w:val="single" w:color="4268E0" w:themeColor="accent6" w:themeTint="BF" w:sz="8" w:space="0"/>
        <w:left w:val="single" w:color="4268E0" w:themeColor="accent6" w:themeTint="BF" w:sz="8" w:space="0"/>
        <w:bottom w:val="single" w:color="4268E0" w:themeColor="accent6" w:themeTint="BF" w:sz="8" w:space="0"/>
        <w:right w:val="single" w:color="4268E0" w:themeColor="accent6" w:themeTint="BF" w:sz="8" w:space="0"/>
        <w:insideH w:val="single" w:color="4268E0" w:themeColor="accent6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268E0" w:themeColor="accent6" w:themeTint="BF" w:sz="8" w:space="0"/>
          <w:left w:val="single" w:color="4268E0" w:themeColor="accent6" w:themeTint="BF" w:sz="8" w:space="0"/>
          <w:bottom w:val="single" w:color="4268E0" w:themeColor="accent6" w:themeTint="BF" w:sz="8" w:space="0"/>
          <w:right w:val="single" w:color="4268E0" w:themeColor="accent6" w:themeTint="BF" w:sz="8" w:space="0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268E0" w:themeColor="accent6" w:themeTint="BF" w:sz="6" w:space="0"/>
          <w:left w:val="single" w:color="4268E0" w:themeColor="accent6" w:themeTint="BF" w:sz="8" w:space="0"/>
          <w:bottom w:val="single" w:color="4268E0" w:themeColor="accent6" w:themeTint="BF" w:sz="8" w:space="0"/>
          <w:right w:val="single" w:color="4268E0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CDF5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193">
    <w:name w:val="Medium Shading 2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4">
    <w:name w:val="Medium Shading 2 Accent 1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5">
    <w:name w:val="Medium Shading 2 Accent 2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6">
    <w:name w:val="Medium Shading 2 Accent 3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7">
    <w:name w:val="Medium Shading 2 Accent 4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8">
    <w:name w:val="Medium Shading 2 Accent 5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99">
    <w:name w:val="Medium Shading 2 Accent 6"/>
    <w:basedOn w:val="106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00">
    <w:name w:val="Medium Grid 1"/>
    <w:basedOn w:val="106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201">
    <w:name w:val="Medium Grid 1 Accent 1"/>
    <w:basedOn w:val="106"/>
    <w:semiHidden/>
    <w:unhideWhenUsed/>
    <w:uiPriority w:val="67"/>
    <w:tblPr>
      <w:tblBorders>
        <w:top w:val="single" w:color="4282B9" w:themeColor="accent1" w:themeTint="BF" w:sz="8" w:space="0"/>
        <w:left w:val="single" w:color="4282B9" w:themeColor="accent1" w:themeTint="BF" w:sz="8" w:space="0"/>
        <w:bottom w:val="single" w:color="4282B9" w:themeColor="accent1" w:themeTint="BF" w:sz="8" w:space="0"/>
        <w:right w:val="single" w:color="4282B9" w:themeColor="accent1" w:themeTint="BF" w:sz="8" w:space="0"/>
        <w:insideH w:val="single" w:color="4282B9" w:themeColor="accent1" w:themeTint="BF" w:sz="8" w:space="0"/>
        <w:insideV w:val="single" w:color="4282B9" w:themeColor="accent1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6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4282B9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81ACD1" w:themeFill="accent1" w:themeFillTint="7F"/>
      </w:tcPr>
    </w:tblStylePr>
    <w:tblStylePr w:type="band1Horz">
      <w:tcPr>
        <w:shd w:val="clear" w:color="auto" w:fill="81ACD1" w:themeFill="accent1" w:themeFillTint="7F"/>
      </w:tcPr>
    </w:tblStylePr>
  </w:style>
  <w:style w:type="table" w:styleId="202">
    <w:name w:val="Medium Grid 1 Accent 2"/>
    <w:basedOn w:val="106"/>
    <w:semiHidden/>
    <w:unhideWhenUsed/>
    <w:uiPriority w:val="67"/>
    <w:tblPr>
      <w:tblBorders>
        <w:top w:val="single" w:color="169BFF" w:themeColor="accent2" w:themeTint="BF" w:sz="8" w:space="0"/>
        <w:left w:val="single" w:color="169BFF" w:themeColor="accent2" w:themeTint="BF" w:sz="8" w:space="0"/>
        <w:bottom w:val="single" w:color="169BFF" w:themeColor="accent2" w:themeTint="BF" w:sz="8" w:space="0"/>
        <w:right w:val="single" w:color="169BFF" w:themeColor="accent2" w:themeTint="BF" w:sz="8" w:space="0"/>
        <w:insideH w:val="single" w:color="169BFF" w:themeColor="accent2" w:themeTint="BF" w:sz="8" w:space="0"/>
        <w:insideV w:val="single" w:color="169BFF" w:themeColor="accent2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169BFF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64BCFE" w:themeFill="accent2" w:themeFillTint="7F"/>
      </w:tcPr>
    </w:tblStylePr>
    <w:tblStylePr w:type="band1Horz">
      <w:tcPr>
        <w:shd w:val="clear" w:color="auto" w:fill="64BCFE" w:themeFill="accent2" w:themeFillTint="7F"/>
      </w:tcPr>
    </w:tblStylePr>
  </w:style>
  <w:style w:type="table" w:styleId="203">
    <w:name w:val="Medium Grid 1 Accent 3"/>
    <w:basedOn w:val="106"/>
    <w:semiHidden/>
    <w:unhideWhenUsed/>
    <w:uiPriority w:val="67"/>
    <w:tblPr>
      <w:tblBorders>
        <w:top w:val="single" w:color="1B3DAA" w:themeColor="accent3" w:themeTint="BF" w:sz="8" w:space="0"/>
        <w:left w:val="single" w:color="1B3DAA" w:themeColor="accent3" w:themeTint="BF" w:sz="8" w:space="0"/>
        <w:bottom w:val="single" w:color="1B3DAA" w:themeColor="accent3" w:themeTint="BF" w:sz="8" w:space="0"/>
        <w:right w:val="single" w:color="1B3DAA" w:themeColor="accent3" w:themeTint="BF" w:sz="8" w:space="0"/>
        <w:insideH w:val="single" w:color="1B3DAA" w:themeColor="accent3" w:themeTint="BF" w:sz="8" w:space="0"/>
        <w:insideV w:val="single" w:color="1B3DAA" w:themeColor="accent3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1B3DAA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4C6FE2" w:themeFill="accent3" w:themeFillTint="7F"/>
      </w:tcPr>
    </w:tblStylePr>
    <w:tblStylePr w:type="band1Horz">
      <w:tcPr>
        <w:shd w:val="clear" w:color="auto" w:fill="4C6FE2" w:themeFill="accent3" w:themeFillTint="7F"/>
      </w:tcPr>
    </w:tblStylePr>
  </w:style>
  <w:style w:type="table" w:styleId="204">
    <w:name w:val="Medium Grid 1 Accent 4"/>
    <w:basedOn w:val="106"/>
    <w:semiHidden/>
    <w:unhideWhenUsed/>
    <w:uiPriority w:val="67"/>
    <w:tblPr>
      <w:tblBorders>
        <w:top w:val="single" w:color="8C8C8C" w:themeColor="accent4" w:themeTint="BF" w:sz="8" w:space="0"/>
        <w:left w:val="single" w:color="8C8C8C" w:themeColor="accent4" w:themeTint="BF" w:sz="8" w:space="0"/>
        <w:bottom w:val="single" w:color="8C8C8C" w:themeColor="accent4" w:themeTint="BF" w:sz="8" w:space="0"/>
        <w:right w:val="single" w:color="8C8C8C" w:themeColor="accent4" w:themeTint="BF" w:sz="8" w:space="0"/>
        <w:insideH w:val="single" w:color="8C8C8C" w:themeColor="accent4" w:themeTint="BF" w:sz="8" w:space="0"/>
        <w:insideV w:val="single" w:color="8C8C8C" w:themeColor="accent4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8C8C8C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B2" w:themeFill="accent4" w:themeFillTint="7F"/>
      </w:tcPr>
    </w:tblStylePr>
    <w:tblStylePr w:type="band1Horz">
      <w:tcPr>
        <w:shd w:val="clear" w:color="auto" w:fill="B2B2B2" w:themeFill="accent4" w:themeFillTint="7F"/>
      </w:tcPr>
    </w:tblStylePr>
  </w:style>
  <w:style w:type="table" w:styleId="205">
    <w:name w:val="Medium Grid 1 Accent 5"/>
    <w:basedOn w:val="106"/>
    <w:semiHidden/>
    <w:unhideWhenUsed/>
    <w:uiPriority w:val="67"/>
    <w:tblPr>
      <w:tblBorders>
        <w:top w:val="single" w:color="6299C6" w:themeColor="accent5" w:themeTint="BF" w:sz="8" w:space="0"/>
        <w:left w:val="single" w:color="6299C6" w:themeColor="accent5" w:themeTint="BF" w:sz="8" w:space="0"/>
        <w:bottom w:val="single" w:color="6299C6" w:themeColor="accent5" w:themeTint="BF" w:sz="8" w:space="0"/>
        <w:right w:val="single" w:color="6299C6" w:themeColor="accent5" w:themeTint="BF" w:sz="8" w:space="0"/>
        <w:insideH w:val="single" w:color="6299C6" w:themeColor="accent5" w:themeTint="BF" w:sz="8" w:space="0"/>
        <w:insideV w:val="single" w:color="6299C6" w:themeColor="accent5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6299C6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97BBD9" w:themeFill="accent5" w:themeFillTint="7F"/>
      </w:tcPr>
    </w:tblStylePr>
    <w:tblStylePr w:type="band1Horz">
      <w:tcPr>
        <w:shd w:val="clear" w:color="auto" w:fill="97BBD9" w:themeFill="accent5" w:themeFillTint="7F"/>
      </w:tcPr>
    </w:tblStylePr>
  </w:style>
  <w:style w:type="table" w:styleId="206">
    <w:name w:val="Medium Grid 1 Accent 6"/>
    <w:basedOn w:val="106"/>
    <w:semiHidden/>
    <w:unhideWhenUsed/>
    <w:uiPriority w:val="67"/>
    <w:tblPr>
      <w:tblBorders>
        <w:top w:val="single" w:color="4268E0" w:themeColor="accent6" w:themeTint="BF" w:sz="8" w:space="0"/>
        <w:left w:val="single" w:color="4268E0" w:themeColor="accent6" w:themeTint="BF" w:sz="8" w:space="0"/>
        <w:bottom w:val="single" w:color="4268E0" w:themeColor="accent6" w:themeTint="BF" w:sz="8" w:space="0"/>
        <w:right w:val="single" w:color="4268E0" w:themeColor="accent6" w:themeTint="BF" w:sz="8" w:space="0"/>
        <w:insideH w:val="single" w:color="4268E0" w:themeColor="accent6" w:themeTint="BF" w:sz="8" w:space="0"/>
        <w:insideV w:val="single" w:color="4268E0" w:themeColor="accent6" w:themeTint="BF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4268E0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819AEA" w:themeFill="accent6" w:themeFillTint="7F"/>
      </w:tcPr>
    </w:tblStylePr>
    <w:tblStylePr w:type="band1Horz">
      <w:tcPr>
        <w:shd w:val="clear" w:color="auto" w:fill="819AEA" w:themeFill="accent6" w:themeFillTint="7F"/>
      </w:tcPr>
    </w:tblStylePr>
  </w:style>
  <w:style w:type="table" w:styleId="207">
    <w:name w:val="Medium Grid 2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08">
    <w:name w:val="Medium Grid 2 Accent 1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C567A" w:themeColor="accent1" w:sz="8" w:space="0"/>
        <w:left w:val="single" w:color="2C567A" w:themeColor="accent1" w:sz="8" w:space="0"/>
        <w:bottom w:val="single" w:color="2C567A" w:themeColor="accent1" w:sz="8" w:space="0"/>
        <w:right w:val="single" w:color="2C567A" w:themeColor="accent1" w:sz="8" w:space="0"/>
        <w:insideH w:val="single" w:color="2C567A" w:themeColor="accent1" w:sz="8" w:space="0"/>
        <w:insideV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6E8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cPr>
        <w:shd w:val="clear" w:color="auto" w:fill="81ACD1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81ACD1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09">
    <w:name w:val="Medium Grid 2 Accent 2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8" w:space="0"/>
        <w:left w:val="single" w:color="0072C7" w:themeColor="accent2" w:sz="8" w:space="0"/>
        <w:bottom w:val="single" w:color="0072C7" w:themeColor="accent2" w:sz="8" w:space="0"/>
        <w:right w:val="single" w:color="0072C7" w:themeColor="accent2" w:sz="8" w:space="0"/>
        <w:insideH w:val="single" w:color="0072C7" w:themeColor="accent2" w:sz="8" w:space="0"/>
        <w:insideV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E" w:themeFill="accent2" w:themeFillTint="33"/>
      </w:tcPr>
    </w:tblStylePr>
    <w:tblStylePr w:type="band1Vert">
      <w:tcPr>
        <w:shd w:val="clear" w:color="auto" w:fill="64BCFE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64BCFE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0">
    <w:name w:val="Medium Grid 2 Accent 3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D1D51" w:themeColor="accent3" w:sz="8" w:space="0"/>
        <w:left w:val="single" w:color="0D1D51" w:themeColor="accent3" w:sz="8" w:space="0"/>
        <w:bottom w:val="single" w:color="0D1D51" w:themeColor="accent3" w:sz="8" w:space="0"/>
        <w:right w:val="single" w:color="0D1D51" w:themeColor="accent3" w:sz="8" w:space="0"/>
        <w:insideH w:val="single" w:color="0D1D51" w:themeColor="accent3" w:sz="8" w:space="0"/>
        <w:insideV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cPr>
        <w:shd w:val="clear" w:color="auto" w:fill="4C6FE2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4C6FE2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1">
    <w:name w:val="Medium Grid 2 Accent 4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accent4" w:sz="8" w:space="0"/>
        <w:left w:val="single" w:color="666666" w:themeColor="accent4" w:sz="8" w:space="0"/>
        <w:bottom w:val="single" w:color="666666" w:themeColor="accent4" w:sz="8" w:space="0"/>
        <w:right w:val="single" w:color="666666" w:themeColor="accent4" w:sz="8" w:space="0"/>
        <w:insideH w:val="single" w:color="666666" w:themeColor="accent4" w:sz="8" w:space="0"/>
        <w:insideV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FEFEF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cPr>
        <w:shd w:val="clear" w:color="auto" w:fill="B2B2B2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2B2B2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2">
    <w:name w:val="Medium Grid 2 Accent 5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3C76A6" w:themeColor="accent5" w:sz="8" w:space="0"/>
        <w:left w:val="single" w:color="3C76A6" w:themeColor="accent5" w:sz="8" w:space="0"/>
        <w:bottom w:val="single" w:color="3C76A6" w:themeColor="accent5" w:sz="8" w:space="0"/>
        <w:right w:val="single" w:color="3C76A6" w:themeColor="accent5" w:sz="8" w:space="0"/>
        <w:insideH w:val="single" w:color="3C76A6" w:themeColor="accent5" w:sz="8" w:space="0"/>
        <w:insideV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EF" w:themeFill="accent5" w:themeFillTint="33"/>
      </w:tcPr>
    </w:tblStylePr>
    <w:tblStylePr w:type="band1Vert">
      <w:tcPr>
        <w:shd w:val="clear" w:color="auto" w:fill="97BBD9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97BBD9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3">
    <w:name w:val="Medium Grid 2 Accent 6"/>
    <w:basedOn w:val="106"/>
    <w:semiHidden/>
    <w:unhideWhenUsed/>
    <w:uiPriority w:val="68"/>
    <w:rPr>
      <w:rFonts w:ascii="Corbel" w:hAnsi="Corbel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E44BC" w:themeColor="accent6" w:sz="8" w:space="0"/>
        <w:left w:val="single" w:color="1E44BC" w:themeColor="accent6" w:sz="8" w:space="0"/>
        <w:bottom w:val="single" w:color="1E44BC" w:themeColor="accent6" w:sz="8" w:space="0"/>
        <w:right w:val="single" w:color="1E44BC" w:themeColor="accent6" w:sz="8" w:space="0"/>
        <w:insideH w:val="single" w:color="1E44BC" w:themeColor="accent6" w:sz="8" w:space="0"/>
        <w:insideV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6" w:themeFill="accent6" w:themeFillTint="33"/>
      </w:tcPr>
    </w:tblStylePr>
    <w:tblStylePr w:type="band1Vert">
      <w:tcPr>
        <w:shd w:val="clear" w:color="auto" w:fill="819AEA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819AEA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214">
    <w:name w:val="Medium Grid 3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215">
    <w:name w:val="Medium Grid 3 Accent 1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6E8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1ACD1" w:themeFill="accent1" w:themeFillTint="7F"/>
      </w:tcPr>
    </w:tblStylePr>
  </w:style>
  <w:style w:type="table" w:styleId="216">
    <w:name w:val="Medium Grid 3 Accent 2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64BCFE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64BCFE" w:themeFill="accent2" w:themeFillTint="7F"/>
      </w:tcPr>
    </w:tblStylePr>
  </w:style>
  <w:style w:type="table" w:styleId="217">
    <w:name w:val="Medium Grid 3 Accent 3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C6FE2" w:themeFill="accent3" w:themeFillTint="7F"/>
      </w:tcPr>
    </w:tblStylePr>
  </w:style>
  <w:style w:type="table" w:styleId="218">
    <w:name w:val="Medium Grid 3 Accent 4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2B2B2" w:themeFill="accent4" w:themeFillTint="7F"/>
      </w:tcPr>
    </w:tblStylePr>
  </w:style>
  <w:style w:type="table" w:styleId="219">
    <w:name w:val="Medium Grid 3 Accent 5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7BBD9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97BBD9" w:themeFill="accent5" w:themeFillTint="7F"/>
      </w:tcPr>
    </w:tblStylePr>
  </w:style>
  <w:style w:type="table" w:styleId="220">
    <w:name w:val="Medium Grid 3 Accent 6"/>
    <w:basedOn w:val="106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19AEA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19AEA" w:themeFill="accent6" w:themeFillTint="7F"/>
      </w:tcPr>
    </w:tblStylePr>
  </w:style>
  <w:style w:type="paragraph" w:customStyle="1" w:styleId="221">
    <w:name w:val="Bibliography"/>
    <w:basedOn w:val="1"/>
    <w:next w:val="1"/>
    <w:semiHidden/>
    <w:unhideWhenUsed/>
    <w:uiPriority w:val="37"/>
  </w:style>
  <w:style w:type="character" w:customStyle="1" w:styleId="222">
    <w:name w:val="Book Title"/>
    <w:basedOn w:val="88"/>
    <w:semiHidden/>
    <w:uiPriority w:val="33"/>
    <w:rPr>
      <w:rFonts w:ascii="Calibri" w:hAnsi="Calibri" w:cs="Calibri"/>
      <w:b/>
      <w:bCs/>
      <w:i/>
      <w:iCs/>
      <w:spacing w:val="5"/>
    </w:rPr>
  </w:style>
  <w:style w:type="character" w:customStyle="1" w:styleId="223">
    <w:name w:val="Hashtag"/>
    <w:basedOn w:val="88"/>
    <w:semiHidden/>
    <w:unhideWhenUsed/>
    <w:uiPriority w:val="99"/>
    <w:rPr>
      <w:rFonts w:ascii="Calibri" w:hAnsi="Calibri" w:cs="Calibri"/>
      <w:color w:val="2B579A"/>
      <w:shd w:val="clear" w:color="auto" w:fill="E1DFDD"/>
    </w:rPr>
  </w:style>
  <w:style w:type="character" w:customStyle="1" w:styleId="224">
    <w:name w:val="Encabezado de mensaje Car"/>
    <w:basedOn w:val="88"/>
    <w:link w:val="64"/>
    <w:semiHidden/>
    <w:uiPriority w:val="99"/>
    <w:rPr>
      <w:rFonts w:ascii="Corbel" w:hAnsi="Corbel" w:eastAsiaTheme="majorEastAsia" w:cstheme="majorBidi"/>
      <w:sz w:val="24"/>
      <w:szCs w:val="24"/>
      <w:shd w:val="pct20" w:color="auto" w:fill="auto"/>
    </w:rPr>
  </w:style>
  <w:style w:type="character" w:customStyle="1" w:styleId="225">
    <w:name w:val="Subtítulo Car"/>
    <w:basedOn w:val="88"/>
    <w:link w:val="80"/>
    <w:semiHidden/>
    <w:uiPriority w:val="11"/>
    <w:rPr>
      <w:rFonts w:ascii="Calibri" w:hAnsi="Calibri" w:cs="Calibr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6">
    <w:name w:val="Texto macro Car"/>
    <w:basedOn w:val="88"/>
    <w:link w:val="25"/>
    <w:semiHidden/>
    <w:uiPriority w:val="99"/>
    <w:rPr>
      <w:rFonts w:ascii="Consolas" w:hAnsi="Consolas" w:cs="Calibri"/>
      <w:sz w:val="20"/>
      <w:szCs w:val="20"/>
    </w:rPr>
  </w:style>
  <w:style w:type="character" w:customStyle="1" w:styleId="227">
    <w:name w:val="Texto nota al final Car"/>
    <w:basedOn w:val="88"/>
    <w:link w:val="27"/>
    <w:semiHidden/>
    <w:uiPriority w:val="99"/>
    <w:rPr>
      <w:rFonts w:ascii="Calibri" w:hAnsi="Calibri" w:cs="Calibri"/>
      <w:sz w:val="20"/>
      <w:szCs w:val="20"/>
    </w:rPr>
  </w:style>
  <w:style w:type="paragraph" w:styleId="228">
    <w:name w:val="Quote"/>
    <w:basedOn w:val="1"/>
    <w:next w:val="1"/>
    <w:link w:val="229"/>
    <w:semiHidden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29">
    <w:name w:val="Cita Car"/>
    <w:basedOn w:val="88"/>
    <w:link w:val="228"/>
    <w:semiHidden/>
    <w:uiPriority w:val="29"/>
    <w:rPr>
      <w:rFonts w:ascii="Calibri" w:hAnsi="Calibri" w:cs="Calibr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styleId="230">
    <w:name w:val="Colorful List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231">
    <w:name w:val="Colorful List Accent 1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6E8" w:themeFill="accent1" w:themeFillTint="3F"/>
      </w:tcPr>
    </w:tblStylePr>
    <w:tblStylePr w:type="band1Horz">
      <w:tcPr>
        <w:shd w:val="clear" w:color="auto" w:fill="CCDDEC" w:themeFill="accent1" w:themeFillTint="33"/>
      </w:tcPr>
    </w:tblStylePr>
  </w:style>
  <w:style w:type="table" w:styleId="232">
    <w:name w:val="Colorful List Accent 2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cPr>
        <w:shd w:val="clear" w:color="auto" w:fill="C0E4FE" w:themeFill="accent2" w:themeFillTint="33"/>
      </w:tcPr>
    </w:tblStylePr>
  </w:style>
  <w:style w:type="table" w:styleId="233">
    <w:name w:val="Colorful List Accent 3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515151" w:themeFill="accent4" w:themeFillShade="CC"/>
      </w:tcPr>
    </w:tblStylePr>
    <w:tblStylePr w:type="lastRow">
      <w:rPr>
        <w:b/>
        <w:bCs/>
        <w:color w:val="525252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cPr>
        <w:shd w:val="clear" w:color="auto" w:fill="B7C5F3" w:themeFill="accent3" w:themeFillTint="33"/>
      </w:tcPr>
    </w:tblStylePr>
  </w:style>
  <w:style w:type="table" w:styleId="234">
    <w:name w:val="Colorful List Accent 4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1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cPr>
        <w:shd w:val="clear" w:color="auto" w:fill="E0E0E0" w:themeFill="accent4" w:themeFillTint="33"/>
      </w:tcPr>
    </w:tblStylePr>
  </w:style>
  <w:style w:type="table" w:styleId="235">
    <w:name w:val="Colorful List Accent 5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173696" w:themeFill="accent6" w:themeFillShade="CC"/>
      </w:tcPr>
    </w:tblStylePr>
    <w:tblStylePr w:type="lastRow">
      <w:rPr>
        <w:b/>
        <w:bCs/>
        <w:color w:val="183696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cPr>
        <w:shd w:val="clear" w:color="auto" w:fill="D5E3EF" w:themeFill="accent5" w:themeFillTint="33"/>
      </w:tcPr>
    </w:tblStylePr>
  </w:style>
  <w:style w:type="table" w:styleId="236">
    <w:name w:val="Colorful List Accent 6"/>
    <w:basedOn w:val="106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2F5E84" w:themeFill="accent5" w:themeFillShade="CC"/>
      </w:tcPr>
    </w:tblStylePr>
    <w:tblStylePr w:type="lastRow">
      <w:rPr>
        <w:b/>
        <w:bCs/>
        <w:color w:val="305E85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cPr>
        <w:shd w:val="clear" w:color="auto" w:fill="CCD6F6" w:themeFill="accent6" w:themeFillTint="33"/>
      </w:tcPr>
    </w:tblStylePr>
  </w:style>
  <w:style w:type="table" w:styleId="237">
    <w:name w:val="Colorful Shading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0072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38">
    <w:name w:val="Colorful Shading Accent 1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24" w:space="0"/>
        <w:left w:val="single" w:color="2C567A" w:themeColor="accent1" w:sz="4" w:space="0"/>
        <w:bottom w:val="single" w:color="2C567A" w:themeColor="accent1" w:sz="4" w:space="0"/>
        <w:right w:val="single" w:color="2C567A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0072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1A3349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1A3349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9" w:themeFill="accent1" w:themeFillShade="99"/>
      </w:tcPr>
    </w:tblStylePr>
    <w:tblStylePr w:type="band1Vert">
      <w:tcPr>
        <w:shd w:val="clear" w:color="auto" w:fill="99BCDA" w:themeFill="accent1" w:themeFillTint="66"/>
      </w:tcPr>
    </w:tblStylePr>
    <w:tblStylePr w:type="band1Horz">
      <w:tcPr>
        <w:shd w:val="clear" w:color="auto" w:fill="81ACD1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39">
    <w:name w:val="Colorful Shading Accent 2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72C7" w:themeColor="accent2" w:sz="24" w:space="0"/>
        <w:left w:val="single" w:color="0072C7" w:themeColor="accent2" w:sz="4" w:space="0"/>
        <w:bottom w:val="single" w:color="0072C7" w:themeColor="accent2" w:sz="4" w:space="0"/>
        <w:right w:val="single" w:color="0072C7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0072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cPr>
        <w:shd w:val="clear" w:color="auto" w:fill="82C9FF" w:themeFill="accent2" w:themeFillTint="66"/>
      </w:tcPr>
    </w:tblStylePr>
    <w:tblStylePr w:type="band1Horz">
      <w:tcPr>
        <w:shd w:val="clear" w:color="auto" w:fill="64BCFE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40">
    <w:name w:val="Colorful Shading Accent 3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accent4" w:sz="24" w:space="0"/>
        <w:left w:val="single" w:color="0D1D51" w:themeColor="accent3" w:sz="4" w:space="0"/>
        <w:bottom w:val="single" w:color="0D1D51" w:themeColor="accent3" w:sz="4" w:space="0"/>
        <w:right w:val="single" w:color="0D1D51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666666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cPr>
        <w:shd w:val="clear" w:color="auto" w:fill="6F8BE7" w:themeFill="accent3" w:themeFillTint="66"/>
      </w:tcPr>
    </w:tblStylePr>
    <w:tblStylePr w:type="band1Horz">
      <w:tcPr>
        <w:shd w:val="clear" w:color="auto" w:fill="4C6FE2" w:themeFill="accent3" w:themeFillTint="7F"/>
      </w:tcPr>
    </w:tblStylePr>
  </w:style>
  <w:style w:type="table" w:styleId="241">
    <w:name w:val="Colorful Shading Accent 4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D1D51" w:themeColor="accent3" w:sz="24" w:space="0"/>
        <w:left w:val="single" w:color="666666" w:themeColor="accent4" w:sz="4" w:space="0"/>
        <w:bottom w:val="single" w:color="666666" w:themeColor="accent4" w:sz="4" w:space="0"/>
        <w:right w:val="single" w:color="666666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0D1D51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cPr>
        <w:shd w:val="clear" w:color="auto" w:fill="C1C1C1" w:themeFill="accent4" w:themeFillTint="66"/>
      </w:tcPr>
    </w:tblStylePr>
    <w:tblStylePr w:type="band1Horz">
      <w:tcPr>
        <w:shd w:val="clear" w:color="auto" w:fill="B2B2B2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42">
    <w:name w:val="Colorful Shading Accent 5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E44BC" w:themeColor="accent6" w:sz="24" w:space="0"/>
        <w:left w:val="single" w:color="3C76A6" w:themeColor="accent5" w:sz="4" w:space="0"/>
        <w:bottom w:val="single" w:color="3C76A6" w:themeColor="accent5" w:sz="4" w:space="0"/>
        <w:right w:val="single" w:color="3C76A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1E44BC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34663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34663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4663" w:themeFill="accent5" w:themeFillShade="99"/>
      </w:tcPr>
    </w:tblStylePr>
    <w:tblStylePr w:type="band1Vert">
      <w:tcPr>
        <w:shd w:val="clear" w:color="auto" w:fill="ABC8E0" w:themeFill="accent5" w:themeFillTint="66"/>
      </w:tcPr>
    </w:tblStylePr>
    <w:tblStylePr w:type="band1Horz">
      <w:tcPr>
        <w:shd w:val="clear" w:color="auto" w:fill="97BBD9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43">
    <w:name w:val="Colorful Shading Accent 6"/>
    <w:basedOn w:val="106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3C76A6" w:themeColor="accent5" w:sz="24" w:space="0"/>
        <w:left w:val="single" w:color="1E44BC" w:themeColor="accent6" w:sz="4" w:space="0"/>
        <w:bottom w:val="single" w:color="1E44BC" w:themeColor="accent6" w:sz="4" w:space="0"/>
        <w:right w:val="single" w:color="1E44BC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3C76A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112870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112870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2870" w:themeFill="accent6" w:themeFillShade="99"/>
      </w:tcPr>
    </w:tblStylePr>
    <w:tblStylePr w:type="band1Vert">
      <w:tcPr>
        <w:shd w:val="clear" w:color="auto" w:fill="9AAEEE" w:themeFill="accent6" w:themeFillTint="66"/>
      </w:tcPr>
    </w:tblStylePr>
    <w:tblStylePr w:type="band1Horz">
      <w:tcPr>
        <w:shd w:val="clear" w:color="auto" w:fill="819AEA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44">
    <w:name w:val="Colorful Grid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245">
    <w:name w:val="Colorful Grid Accent 1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BCDA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0405B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0405B" w:themeFill="accent1" w:themeFillShade="BF"/>
      </w:tcPr>
    </w:tblStylePr>
    <w:tblStylePr w:type="band1Vert">
      <w:tcPr>
        <w:shd w:val="clear" w:color="auto" w:fill="81ACD1" w:themeFill="accent1" w:themeFillTint="7F"/>
      </w:tcPr>
    </w:tblStylePr>
    <w:tblStylePr w:type="band1Horz">
      <w:tcPr>
        <w:shd w:val="clear" w:color="auto" w:fill="81ACD1" w:themeFill="accent1" w:themeFillTint="7F"/>
      </w:tcPr>
    </w:tblStylePr>
  </w:style>
  <w:style w:type="table" w:styleId="246">
    <w:name w:val="Colorful Grid Accent 2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E" w:themeFill="accent2" w:themeFillTint="33"/>
    </w:tcPr>
    <w:tblStylePr w:type="firstRow">
      <w:rPr>
        <w:b/>
        <w:bCs/>
      </w:rPr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82C9FF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5595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5595" w:themeFill="accent2" w:themeFillShade="BF"/>
      </w:tcPr>
    </w:tblStylePr>
    <w:tblStylePr w:type="band1Vert">
      <w:tcPr>
        <w:shd w:val="clear" w:color="auto" w:fill="64BCFE" w:themeFill="accent2" w:themeFillTint="7F"/>
      </w:tcPr>
    </w:tblStylePr>
    <w:tblStylePr w:type="band1Horz">
      <w:tcPr>
        <w:shd w:val="clear" w:color="auto" w:fill="64BCFE" w:themeFill="accent2" w:themeFillTint="7F"/>
      </w:tcPr>
    </w:tblStylePr>
  </w:style>
  <w:style w:type="table" w:styleId="247">
    <w:name w:val="Colorful Grid Accent 3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cPr>
        <w:shd w:val="clear" w:color="auto" w:fill="6F8BE7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6F8BE7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915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9153C" w:themeFill="accent3" w:themeFillShade="BF"/>
      </w:tcPr>
    </w:tblStylePr>
    <w:tblStylePr w:type="band1Vert">
      <w:tcPr>
        <w:shd w:val="clear" w:color="auto" w:fill="4C6FE2" w:themeFill="accent3" w:themeFillTint="7F"/>
      </w:tcPr>
    </w:tblStylePr>
    <w:tblStylePr w:type="band1Horz">
      <w:tcPr>
        <w:shd w:val="clear" w:color="auto" w:fill="4C6FE2" w:themeFill="accent3" w:themeFillTint="7F"/>
      </w:tcPr>
    </w:tblStylePr>
  </w:style>
  <w:style w:type="table" w:styleId="248">
    <w:name w:val="Colorful Grid Accent 4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1C1C1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C4C4C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C4C4C" w:themeFill="accent4" w:themeFillShade="BF"/>
      </w:tcPr>
    </w:tblStylePr>
    <w:tblStylePr w:type="band1Vert">
      <w:tcPr>
        <w:shd w:val="clear" w:color="auto" w:fill="B2B2B2" w:themeFill="accent4" w:themeFillTint="7F"/>
      </w:tcPr>
    </w:tblStylePr>
    <w:tblStylePr w:type="band1Horz">
      <w:tcPr>
        <w:shd w:val="clear" w:color="auto" w:fill="B2B2B2" w:themeFill="accent4" w:themeFillTint="7F"/>
      </w:tcPr>
    </w:tblStylePr>
  </w:style>
  <w:style w:type="table" w:styleId="249">
    <w:name w:val="Colorful Grid Accent 5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EF" w:themeFill="accent5" w:themeFillTint="33"/>
    </w:tcPr>
    <w:tblStylePr w:type="firstRow">
      <w:rPr>
        <w:b/>
        <w:bCs/>
      </w:rPr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ABC8E0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C587C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C587C" w:themeFill="accent5" w:themeFillShade="BF"/>
      </w:tcPr>
    </w:tblStylePr>
    <w:tblStylePr w:type="band1Vert">
      <w:tcPr>
        <w:shd w:val="clear" w:color="auto" w:fill="97BBD9" w:themeFill="accent5" w:themeFillTint="7F"/>
      </w:tcPr>
    </w:tblStylePr>
    <w:tblStylePr w:type="band1Horz">
      <w:tcPr>
        <w:shd w:val="clear" w:color="auto" w:fill="97BBD9" w:themeFill="accent5" w:themeFillTint="7F"/>
      </w:tcPr>
    </w:tblStylePr>
  </w:style>
  <w:style w:type="table" w:styleId="250">
    <w:name w:val="Colorful Grid Accent 6"/>
    <w:basedOn w:val="106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6" w:themeFill="accent6" w:themeFillTint="33"/>
    </w:tcPr>
    <w:tblStylePr w:type="firstRow">
      <w:rPr>
        <w:b/>
        <w:bCs/>
      </w:rPr>
      <w:tcPr>
        <w:shd w:val="clear" w:color="auto" w:fill="9AAEEE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AAEEE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6328C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6328C" w:themeFill="accent6" w:themeFillShade="BF"/>
      </w:tcPr>
    </w:tblStylePr>
    <w:tblStylePr w:type="band1Vert">
      <w:tcPr>
        <w:shd w:val="clear" w:color="auto" w:fill="819AEA" w:themeFill="accent6" w:themeFillTint="7F"/>
      </w:tcPr>
    </w:tblStylePr>
    <w:tblStylePr w:type="band1Horz">
      <w:tcPr>
        <w:shd w:val="clear" w:color="auto" w:fill="819AEA" w:themeFill="accent6" w:themeFillTint="7F"/>
      </w:tcPr>
    </w:tblStylePr>
  </w:style>
  <w:style w:type="character" w:customStyle="1" w:styleId="251">
    <w:name w:val="Texto comentario Car"/>
    <w:basedOn w:val="88"/>
    <w:link w:val="33"/>
    <w:semiHidden/>
    <w:uiPriority w:val="99"/>
    <w:rPr>
      <w:rFonts w:ascii="Calibri" w:hAnsi="Calibri" w:cs="Calibri"/>
      <w:sz w:val="20"/>
      <w:szCs w:val="20"/>
    </w:rPr>
  </w:style>
  <w:style w:type="character" w:customStyle="1" w:styleId="252">
    <w:name w:val="Asunto del comentario Car"/>
    <w:basedOn w:val="251"/>
    <w:link w:val="32"/>
    <w:semiHidden/>
    <w:uiPriority w:val="99"/>
    <w:rPr>
      <w:rFonts w:ascii="Calibri" w:hAnsi="Calibri" w:cs="Calibri"/>
      <w:b/>
      <w:bCs/>
      <w:sz w:val="20"/>
      <w:szCs w:val="20"/>
    </w:rPr>
  </w:style>
  <w:style w:type="character" w:customStyle="1" w:styleId="253">
    <w:name w:val="Texto de globo Car"/>
    <w:basedOn w:val="88"/>
    <w:link w:val="34"/>
    <w:semiHidden/>
    <w:uiPriority w:val="99"/>
    <w:rPr>
      <w:rFonts w:ascii="Microsoft YaHei UI" w:hAnsi="Microsoft YaHei UI" w:eastAsia="Microsoft YaHei UI" w:cs="Calibri"/>
      <w:sz w:val="18"/>
      <w:szCs w:val="18"/>
    </w:rPr>
  </w:style>
  <w:style w:type="character" w:customStyle="1" w:styleId="254">
    <w:name w:val="Mapa del documento Car"/>
    <w:basedOn w:val="88"/>
    <w:link w:val="22"/>
    <w:semiHidden/>
    <w:uiPriority w:val="99"/>
    <w:rPr>
      <w:rFonts w:ascii="Microsoft YaHei UI" w:hAnsi="Microsoft YaHei UI" w:eastAsia="Microsoft YaHei UI" w:cs="Calibri"/>
      <w:sz w:val="18"/>
      <w:szCs w:val="18"/>
    </w:rPr>
  </w:style>
  <w:style w:type="character" w:customStyle="1" w:styleId="255">
    <w:name w:val="Título 3 Car"/>
    <w:basedOn w:val="88"/>
    <w:link w:val="4"/>
    <w:semiHidden/>
    <w:uiPriority w:val="9"/>
    <w:rPr>
      <w:rFonts w:ascii="Corbel" w:hAnsi="Corbel" w:eastAsiaTheme="majorEastAsia" w:cstheme="majorBidi"/>
      <w:color w:val="162B3D" w:themeColor="accent1" w:themeShade="80"/>
      <w:sz w:val="24"/>
      <w:szCs w:val="24"/>
    </w:rPr>
  </w:style>
  <w:style w:type="character" w:customStyle="1" w:styleId="256">
    <w:name w:val="Título 4 Car"/>
    <w:basedOn w:val="88"/>
    <w:link w:val="5"/>
    <w:semiHidden/>
    <w:uiPriority w:val="9"/>
    <w:rPr>
      <w:rFonts w:ascii="Corbel" w:hAnsi="Corbel" w:eastAsiaTheme="majorEastAsia" w:cstheme="majorBidi"/>
      <w:i/>
      <w:iCs/>
      <w:color w:val="21415C" w:themeColor="accent1" w:themeShade="BF"/>
    </w:rPr>
  </w:style>
  <w:style w:type="character" w:customStyle="1" w:styleId="257">
    <w:name w:val="Título 5 Car"/>
    <w:basedOn w:val="88"/>
    <w:link w:val="6"/>
    <w:semiHidden/>
    <w:uiPriority w:val="9"/>
    <w:rPr>
      <w:rFonts w:ascii="Corbel" w:hAnsi="Corbel" w:eastAsiaTheme="majorEastAsia" w:cstheme="majorBidi"/>
      <w:color w:val="21415C" w:themeColor="accent1" w:themeShade="BF"/>
    </w:rPr>
  </w:style>
  <w:style w:type="character" w:customStyle="1" w:styleId="258">
    <w:name w:val="Título 6 Car"/>
    <w:basedOn w:val="88"/>
    <w:link w:val="7"/>
    <w:semiHidden/>
    <w:uiPriority w:val="9"/>
    <w:rPr>
      <w:rFonts w:ascii="Corbel" w:hAnsi="Corbel" w:eastAsiaTheme="majorEastAsia" w:cstheme="majorBidi"/>
      <w:color w:val="162B3D" w:themeColor="accent1" w:themeShade="80"/>
    </w:rPr>
  </w:style>
  <w:style w:type="character" w:customStyle="1" w:styleId="259">
    <w:name w:val="Título 7 Car"/>
    <w:basedOn w:val="88"/>
    <w:link w:val="8"/>
    <w:semiHidden/>
    <w:uiPriority w:val="9"/>
    <w:rPr>
      <w:rFonts w:ascii="Corbel" w:hAnsi="Corbel" w:eastAsiaTheme="majorEastAsia" w:cstheme="majorBidi"/>
      <w:i/>
      <w:iCs/>
      <w:color w:val="162B3D" w:themeColor="accent1" w:themeShade="80"/>
    </w:rPr>
  </w:style>
  <w:style w:type="character" w:customStyle="1" w:styleId="260">
    <w:name w:val="Título 8 Car"/>
    <w:basedOn w:val="88"/>
    <w:link w:val="9"/>
    <w:semiHidden/>
    <w:uiPriority w:val="9"/>
    <w:rPr>
      <w:rFonts w:ascii="Corbel" w:hAnsi="Corbel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1">
    <w:name w:val="Título 9 Car"/>
    <w:basedOn w:val="88"/>
    <w:link w:val="10"/>
    <w:semiHidden/>
    <w:uiPriority w:val="9"/>
    <w:rPr>
      <w:rFonts w:ascii="Corbel" w:hAnsi="Corbel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table" w:customStyle="1" w:styleId="262">
    <w:name w:val="Plain Table 1"/>
    <w:basedOn w:val="106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63">
    <w:name w:val="Plain Table 2"/>
    <w:basedOn w:val="106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264">
    <w:name w:val="Plain Table 3"/>
    <w:basedOn w:val="106"/>
    <w:uiPriority w:val="43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265">
    <w:name w:val="Plain Table 4"/>
    <w:basedOn w:val="106"/>
    <w:uiPriority w:val="44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66">
    <w:name w:val="Plain Table 5"/>
    <w:basedOn w:val="106"/>
    <w:uiPriority w:val="45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267">
    <w:name w:val="Intense Reference"/>
    <w:basedOn w:val="88"/>
    <w:semiHidden/>
    <w:uiPriority w:val="32"/>
    <w:rPr>
      <w:rFonts w:ascii="Calibri" w:hAnsi="Calibri" w:cs="Calibri"/>
      <w:b/>
      <w:bCs/>
      <w:smallCaps/>
      <w:color w:val="2C567A" w:themeColor="accent1"/>
      <w:spacing w:val="5"/>
      <w14:textFill>
        <w14:solidFill>
          <w14:schemeClr w14:val="accent1"/>
        </w14:solidFill>
      </w14:textFill>
    </w:rPr>
  </w:style>
  <w:style w:type="paragraph" w:styleId="268">
    <w:name w:val="Intense Quote"/>
    <w:basedOn w:val="1"/>
    <w:next w:val="1"/>
    <w:link w:val="269"/>
    <w:semiHidden/>
    <w:uiPriority w:val="30"/>
    <w:pPr>
      <w:pBdr>
        <w:top w:val="single" w:color="2C567A" w:themeColor="accent1" w:sz="4" w:space="10"/>
        <w:bottom w:val="single" w:color="2C567A" w:themeColor="accent1" w:sz="4" w:space="10"/>
      </w:pBdr>
      <w:spacing w:before="360" w:after="360"/>
      <w:ind w:left="864" w:right="864"/>
      <w:jc w:val="center"/>
    </w:pPr>
    <w:rPr>
      <w:i/>
      <w:iCs/>
      <w:color w:val="2C567A" w:themeColor="accent1"/>
      <w14:textFill>
        <w14:solidFill>
          <w14:schemeClr w14:val="accent1"/>
        </w14:solidFill>
      </w14:textFill>
    </w:rPr>
  </w:style>
  <w:style w:type="character" w:customStyle="1" w:styleId="269">
    <w:name w:val="Cita destacada Car"/>
    <w:basedOn w:val="88"/>
    <w:link w:val="268"/>
    <w:semiHidden/>
    <w:uiPriority w:val="30"/>
    <w:rPr>
      <w:rFonts w:ascii="Calibri" w:hAnsi="Calibri" w:cs="Calibri"/>
      <w:i/>
      <w:iCs/>
      <w:color w:val="2C567A" w:themeColor="accent1"/>
      <w14:textFill>
        <w14:solidFill>
          <w14:schemeClr w14:val="accent1"/>
        </w14:solidFill>
      </w14:textFill>
    </w:rPr>
  </w:style>
  <w:style w:type="character" w:customStyle="1" w:styleId="270">
    <w:name w:val="Intense Emphasis"/>
    <w:basedOn w:val="88"/>
    <w:semiHidden/>
    <w:uiPriority w:val="21"/>
    <w:rPr>
      <w:rFonts w:ascii="Calibri" w:hAnsi="Calibri" w:cs="Calibri"/>
      <w:i/>
      <w:iCs/>
      <w:color w:val="2C567A" w:themeColor="accent1"/>
      <w14:textFill>
        <w14:solidFill>
          <w14:schemeClr w14:val="accent1"/>
        </w14:solidFill>
      </w14:textFill>
    </w:rPr>
  </w:style>
  <w:style w:type="character" w:customStyle="1" w:styleId="271">
    <w:name w:val="Smart Hyperlink"/>
    <w:basedOn w:val="88"/>
    <w:semiHidden/>
    <w:unhideWhenUsed/>
    <w:uiPriority w:val="99"/>
    <w:rPr>
      <w:rFonts w:ascii="Calibri" w:hAnsi="Calibri" w:cs="Calibri"/>
      <w:u w:val="dotted"/>
    </w:rPr>
  </w:style>
  <w:style w:type="character" w:customStyle="1" w:styleId="272">
    <w:name w:val="Unresolved Mention"/>
    <w:basedOn w:val="88"/>
    <w:semiHidden/>
    <w:unhideWhenUsed/>
    <w:uiPriority w:val="99"/>
    <w:rPr>
      <w:rFonts w:ascii="Calibri" w:hAnsi="Calibri" w:cs="Calibri"/>
      <w:color w:val="605E5C"/>
      <w:shd w:val="clear" w:color="auto" w:fill="E1DFDD"/>
    </w:rPr>
  </w:style>
  <w:style w:type="character" w:customStyle="1" w:styleId="273">
    <w:name w:val="Texto independiente 2 Car"/>
    <w:basedOn w:val="88"/>
    <w:link w:val="46"/>
    <w:semiHidden/>
    <w:uiPriority w:val="99"/>
    <w:rPr>
      <w:rFonts w:ascii="Calibri" w:hAnsi="Calibri" w:cs="Calibri"/>
    </w:rPr>
  </w:style>
  <w:style w:type="character" w:customStyle="1" w:styleId="274">
    <w:name w:val="Texto independiente 3 Car"/>
    <w:basedOn w:val="88"/>
    <w:link w:val="83"/>
    <w:semiHidden/>
    <w:uiPriority w:val="99"/>
    <w:rPr>
      <w:rFonts w:ascii="Calibri" w:hAnsi="Calibri" w:cs="Calibri"/>
      <w:sz w:val="16"/>
      <w:szCs w:val="16"/>
    </w:rPr>
  </w:style>
  <w:style w:type="character" w:customStyle="1" w:styleId="275">
    <w:name w:val="Sangría de texto normal Car"/>
    <w:basedOn w:val="88"/>
    <w:link w:val="59"/>
    <w:semiHidden/>
    <w:uiPriority w:val="99"/>
    <w:rPr>
      <w:rFonts w:ascii="Calibri" w:hAnsi="Calibri" w:cs="Calibri"/>
    </w:rPr>
  </w:style>
  <w:style w:type="character" w:customStyle="1" w:styleId="276">
    <w:name w:val="Sangría 2 de t. independiente Car"/>
    <w:basedOn w:val="88"/>
    <w:link w:val="78"/>
    <w:semiHidden/>
    <w:uiPriority w:val="99"/>
    <w:rPr>
      <w:rFonts w:ascii="Calibri" w:hAnsi="Calibri" w:cs="Calibri"/>
    </w:rPr>
  </w:style>
  <w:style w:type="character" w:customStyle="1" w:styleId="277">
    <w:name w:val="Sangría 3 de t. independiente Car"/>
    <w:basedOn w:val="88"/>
    <w:link w:val="57"/>
    <w:semiHidden/>
    <w:uiPriority w:val="99"/>
    <w:rPr>
      <w:rFonts w:ascii="Calibri" w:hAnsi="Calibri" w:cs="Calibri"/>
      <w:sz w:val="16"/>
      <w:szCs w:val="16"/>
    </w:rPr>
  </w:style>
  <w:style w:type="character" w:customStyle="1" w:styleId="278">
    <w:name w:val="Texto independiente primera sangría Car"/>
    <w:basedOn w:val="151"/>
    <w:link w:val="84"/>
    <w:semiHidden/>
    <w:uiPriority w:val="99"/>
    <w:rPr>
      <w:rFonts w:ascii="Calibri" w:hAnsi="Calibri" w:cs="Calibri"/>
      <w:sz w:val="20"/>
      <w:szCs w:val="20"/>
    </w:rPr>
  </w:style>
  <w:style w:type="character" w:customStyle="1" w:styleId="279">
    <w:name w:val="Texto independiente primera sangría 2 Car"/>
    <w:basedOn w:val="275"/>
    <w:link w:val="85"/>
    <w:semiHidden/>
    <w:uiPriority w:val="99"/>
    <w:rPr>
      <w:rFonts w:ascii="Calibri" w:hAnsi="Calibri" w:cs="Calibri"/>
    </w:rPr>
  </w:style>
  <w:style w:type="character" w:customStyle="1" w:styleId="280">
    <w:name w:val="Encabezado de nota Car"/>
    <w:basedOn w:val="88"/>
    <w:link w:val="48"/>
    <w:semiHidden/>
    <w:uiPriority w:val="99"/>
    <w:rPr>
      <w:rFonts w:ascii="Calibri" w:hAnsi="Calibri" w:cs="Calibri"/>
    </w:rPr>
  </w:style>
  <w:style w:type="table" w:styleId="281">
    <w:name w:val="Light List"/>
    <w:basedOn w:val="106"/>
    <w:semiHidden/>
    <w:unhideWhenUsed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282">
    <w:name w:val="Light List Accent 1"/>
    <w:basedOn w:val="106"/>
    <w:semiHidden/>
    <w:unhideWhenUsed/>
    <w:uiPriority w:val="61"/>
    <w:tblPr>
      <w:tblBorders>
        <w:top w:val="single" w:color="2C567A" w:themeColor="accent1" w:sz="8" w:space="0"/>
        <w:left w:val="single" w:color="2C567A" w:themeColor="accent1" w:sz="8" w:space="0"/>
        <w:bottom w:val="single" w:color="2C567A" w:themeColor="accent1" w:sz="8" w:space="0"/>
        <w:right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2C567A" w:themeColor="accent1" w:sz="6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</w:tcPr>
    </w:tblStylePr>
    <w:tblStylePr w:type="band1Horz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</w:tcPr>
    </w:tblStylePr>
  </w:style>
  <w:style w:type="table" w:styleId="283">
    <w:name w:val="Light List Accent 2"/>
    <w:basedOn w:val="106"/>
    <w:semiHidden/>
    <w:unhideWhenUsed/>
    <w:uiPriority w:val="61"/>
    <w:tblPr>
      <w:tblBorders>
        <w:top w:val="single" w:color="0072C7" w:themeColor="accent2" w:sz="8" w:space="0"/>
        <w:left w:val="single" w:color="0072C7" w:themeColor="accent2" w:sz="8" w:space="0"/>
        <w:bottom w:val="single" w:color="0072C7" w:themeColor="accent2" w:sz="8" w:space="0"/>
        <w:right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72C7" w:themeColor="accent2" w:sz="6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</w:tcPr>
    </w:tblStylePr>
    <w:tblStylePr w:type="band1Horz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</w:tcPr>
    </w:tblStylePr>
  </w:style>
  <w:style w:type="table" w:styleId="284">
    <w:name w:val="Light List Accent 3"/>
    <w:basedOn w:val="106"/>
    <w:semiHidden/>
    <w:unhideWhenUsed/>
    <w:uiPriority w:val="61"/>
    <w:tblPr>
      <w:tblBorders>
        <w:top w:val="single" w:color="0D1D51" w:themeColor="accent3" w:sz="8" w:space="0"/>
        <w:left w:val="single" w:color="0D1D51" w:themeColor="accent3" w:sz="8" w:space="0"/>
        <w:bottom w:val="single" w:color="0D1D51" w:themeColor="accent3" w:sz="8" w:space="0"/>
        <w:right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D1D51" w:themeColor="accent3" w:sz="6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</w:tcPr>
    </w:tblStylePr>
    <w:tblStylePr w:type="band1Horz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</w:tcPr>
    </w:tblStylePr>
  </w:style>
  <w:style w:type="table" w:styleId="285">
    <w:name w:val="Light List Accent 4"/>
    <w:basedOn w:val="106"/>
    <w:semiHidden/>
    <w:unhideWhenUsed/>
    <w:uiPriority w:val="61"/>
    <w:tblPr>
      <w:tblBorders>
        <w:top w:val="single" w:color="666666" w:themeColor="accent4" w:sz="8" w:space="0"/>
        <w:left w:val="single" w:color="666666" w:themeColor="accent4" w:sz="8" w:space="0"/>
        <w:bottom w:val="single" w:color="666666" w:themeColor="accent4" w:sz="8" w:space="0"/>
        <w:right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666666" w:themeColor="accent4" w:sz="6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</w:tcPr>
    </w:tblStylePr>
    <w:tblStylePr w:type="band1Horz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</w:tcPr>
    </w:tblStylePr>
  </w:style>
  <w:style w:type="table" w:styleId="286">
    <w:name w:val="Light List Accent 5"/>
    <w:basedOn w:val="106"/>
    <w:semiHidden/>
    <w:unhideWhenUsed/>
    <w:uiPriority w:val="61"/>
    <w:tblPr>
      <w:tblBorders>
        <w:top w:val="single" w:color="3C76A6" w:themeColor="accent5" w:sz="8" w:space="0"/>
        <w:left w:val="single" w:color="3C76A6" w:themeColor="accent5" w:sz="8" w:space="0"/>
        <w:bottom w:val="single" w:color="3C76A6" w:themeColor="accent5" w:sz="8" w:space="0"/>
        <w:right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C76A6" w:themeColor="accent5" w:sz="6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</w:tcPr>
    </w:tblStylePr>
    <w:tblStylePr w:type="band1Horz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</w:tcPr>
    </w:tblStylePr>
  </w:style>
  <w:style w:type="table" w:styleId="287">
    <w:name w:val="Light List Accent 6"/>
    <w:basedOn w:val="106"/>
    <w:semiHidden/>
    <w:unhideWhenUsed/>
    <w:uiPriority w:val="61"/>
    <w:tblPr>
      <w:tblBorders>
        <w:top w:val="single" w:color="1E44BC" w:themeColor="accent6" w:sz="8" w:space="0"/>
        <w:left w:val="single" w:color="1E44BC" w:themeColor="accent6" w:sz="8" w:space="0"/>
        <w:bottom w:val="single" w:color="1E44BC" w:themeColor="accent6" w:sz="8" w:space="0"/>
        <w:right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1E44BC" w:themeColor="accent6" w:sz="6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</w:tcPr>
    </w:tblStylePr>
    <w:tblStylePr w:type="band1Horz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</w:tcPr>
    </w:tblStylePr>
  </w:style>
  <w:style w:type="table" w:styleId="288">
    <w:name w:val="Light Shading"/>
    <w:basedOn w:val="106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89">
    <w:name w:val="Light Shading Accent 1"/>
    <w:basedOn w:val="106"/>
    <w:semiHidden/>
    <w:unhideWhenUsed/>
    <w:uiPriority w:val="60"/>
    <w:rPr>
      <w:color w:val="21415C" w:themeColor="accent1" w:themeShade="BF"/>
    </w:rPr>
    <w:tblPr>
      <w:tblBorders>
        <w:top w:val="single" w:color="2C567A" w:themeColor="accent1" w:sz="8" w:space="0"/>
        <w:bottom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2C567A" w:themeColor="accent1" w:sz="8" w:space="0"/>
          <w:left w:val="nil"/>
          <w:bottom w:val="single" w:color="2C567A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2C567A" w:themeColor="accent1" w:sz="8" w:space="0"/>
          <w:left w:val="nil"/>
          <w:bottom w:val="single" w:color="2C567A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0D6E8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C0D6E8" w:themeFill="accent1" w:themeFillTint="3F"/>
      </w:tcPr>
    </w:tblStylePr>
  </w:style>
  <w:style w:type="table" w:styleId="290">
    <w:name w:val="Light Shading Accent 2"/>
    <w:basedOn w:val="106"/>
    <w:semiHidden/>
    <w:unhideWhenUsed/>
    <w:uiPriority w:val="60"/>
    <w:rPr>
      <w:color w:val="005595" w:themeColor="accent2" w:themeShade="BF"/>
    </w:rPr>
    <w:tblPr>
      <w:tblBorders>
        <w:top w:val="single" w:color="0072C7" w:themeColor="accent2" w:sz="8" w:space="0"/>
        <w:bottom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72C7" w:themeColor="accent2" w:sz="8" w:space="0"/>
          <w:left w:val="nil"/>
          <w:bottom w:val="single" w:color="0072C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72C7" w:themeColor="accent2" w:sz="8" w:space="0"/>
          <w:left w:val="nil"/>
          <w:bottom w:val="single" w:color="0072C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291">
    <w:name w:val="Light Shading Accent 3"/>
    <w:basedOn w:val="106"/>
    <w:semiHidden/>
    <w:unhideWhenUsed/>
    <w:uiPriority w:val="60"/>
    <w:rPr>
      <w:color w:val="0A163D" w:themeColor="accent3" w:themeShade="BF"/>
    </w:rPr>
    <w:tblPr>
      <w:tblBorders>
        <w:top w:val="single" w:color="0D1D51" w:themeColor="accent3" w:sz="8" w:space="0"/>
        <w:bottom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D1D51" w:themeColor="accent3" w:sz="8" w:space="0"/>
          <w:left w:val="nil"/>
          <w:bottom w:val="single" w:color="0D1D51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D1D51" w:themeColor="accent3" w:sz="8" w:space="0"/>
          <w:left w:val="nil"/>
          <w:bottom w:val="single" w:color="0D1D51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292">
    <w:name w:val="Light Shading Accent 4"/>
    <w:basedOn w:val="106"/>
    <w:semiHidden/>
    <w:unhideWhenUsed/>
    <w:uiPriority w:val="60"/>
    <w:rPr>
      <w:color w:val="4D4D4D" w:themeColor="accent4" w:themeShade="BF"/>
    </w:rPr>
    <w:tblPr>
      <w:tblBorders>
        <w:top w:val="single" w:color="666666" w:themeColor="accent4" w:sz="8" w:space="0"/>
        <w:bottom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666666" w:themeColor="accent4" w:sz="8" w:space="0"/>
          <w:left w:val="nil"/>
          <w:bottom w:val="single" w:color="666666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666666" w:themeColor="accent4" w:sz="8" w:space="0"/>
          <w:left w:val="nil"/>
          <w:bottom w:val="single" w:color="666666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293">
    <w:name w:val="Light Shading Accent 5"/>
    <w:basedOn w:val="106"/>
    <w:semiHidden/>
    <w:unhideWhenUsed/>
    <w:uiPriority w:val="60"/>
    <w:rPr>
      <w:color w:val="2D587D" w:themeColor="accent5" w:themeShade="BF"/>
    </w:rPr>
    <w:tblPr>
      <w:tblBorders>
        <w:top w:val="single" w:color="3C76A6" w:themeColor="accent5" w:sz="8" w:space="0"/>
        <w:bottom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3C76A6" w:themeColor="accent5" w:sz="8" w:space="0"/>
          <w:left w:val="nil"/>
          <w:bottom w:val="single" w:color="3C76A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3C76A6" w:themeColor="accent5" w:sz="8" w:space="0"/>
          <w:left w:val="nil"/>
          <w:bottom w:val="single" w:color="3C76A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294">
    <w:name w:val="Light Shading Accent 6"/>
    <w:basedOn w:val="106"/>
    <w:semiHidden/>
    <w:unhideWhenUsed/>
    <w:uiPriority w:val="60"/>
    <w:rPr>
      <w:color w:val="17338D" w:themeColor="accent6" w:themeShade="BF"/>
    </w:rPr>
    <w:tblPr>
      <w:tblBorders>
        <w:top w:val="single" w:color="1E44BC" w:themeColor="accent6" w:sz="8" w:space="0"/>
        <w:bottom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1E44BC" w:themeColor="accent6" w:sz="8" w:space="0"/>
          <w:left w:val="nil"/>
          <w:bottom w:val="single" w:color="1E44BC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1E44BC" w:themeColor="accent6" w:sz="8" w:space="0"/>
          <w:left w:val="nil"/>
          <w:bottom w:val="single" w:color="1E44BC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295">
    <w:name w:val="Light Grid"/>
    <w:basedOn w:val="106"/>
    <w:semiHidden/>
    <w:unhideWhenUsed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296">
    <w:name w:val="Light Grid Accent 1"/>
    <w:basedOn w:val="106"/>
    <w:semiHidden/>
    <w:unhideWhenUsed/>
    <w:uiPriority w:val="62"/>
    <w:tblPr>
      <w:tblBorders>
        <w:top w:val="single" w:color="2C567A" w:themeColor="accent1" w:sz="8" w:space="0"/>
        <w:left w:val="single" w:color="2C567A" w:themeColor="accent1" w:sz="8" w:space="0"/>
        <w:bottom w:val="single" w:color="2C567A" w:themeColor="accent1" w:sz="8" w:space="0"/>
        <w:right w:val="single" w:color="2C567A" w:themeColor="accent1" w:sz="8" w:space="0"/>
        <w:insideH w:val="single" w:color="2C567A" w:themeColor="accent1" w:sz="8" w:space="0"/>
        <w:insideV w:val="single" w:color="2C567A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18" w:space="0"/>
          <w:right w:val="single" w:color="2C567A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2C567A" w:themeColor="accent1" w:sz="6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</w:tcPr>
    </w:tblStylePr>
    <w:tblStylePr w:type="band1Vert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</w:tcBorders>
        <w:shd w:val="clear" w:color="auto" w:fill="C0D6E8" w:themeFill="accent1" w:themeFillTint="3F"/>
      </w:tcPr>
    </w:tblStylePr>
    <w:tblStylePr w:type="band1Horz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  <w:insideV w:val="single" w:sz="8" w:space="0"/>
        </w:tcBorders>
        <w:shd w:val="clear" w:color="auto" w:fill="C0D6E8" w:themeFill="accent1" w:themeFillTint="3F"/>
      </w:tcPr>
    </w:tblStylePr>
    <w:tblStylePr w:type="band2Horz">
      <w:tcPr>
        <w:tcBorders>
          <w:top w:val="single" w:color="2C567A" w:themeColor="accent1" w:sz="8" w:space="0"/>
          <w:left w:val="single" w:color="2C567A" w:themeColor="accent1" w:sz="8" w:space="0"/>
          <w:bottom w:val="single" w:color="2C567A" w:themeColor="accent1" w:sz="8" w:space="0"/>
          <w:right w:val="single" w:color="2C567A" w:themeColor="accent1" w:sz="8" w:space="0"/>
          <w:insideV w:val="single" w:sz="8" w:space="0"/>
        </w:tcBorders>
      </w:tcPr>
    </w:tblStylePr>
  </w:style>
  <w:style w:type="table" w:styleId="297">
    <w:name w:val="Light Grid Accent 2"/>
    <w:basedOn w:val="106"/>
    <w:semiHidden/>
    <w:unhideWhenUsed/>
    <w:uiPriority w:val="62"/>
    <w:tblPr>
      <w:tblBorders>
        <w:top w:val="single" w:color="0072C7" w:themeColor="accent2" w:sz="8" w:space="0"/>
        <w:left w:val="single" w:color="0072C7" w:themeColor="accent2" w:sz="8" w:space="0"/>
        <w:bottom w:val="single" w:color="0072C7" w:themeColor="accent2" w:sz="8" w:space="0"/>
        <w:right w:val="single" w:color="0072C7" w:themeColor="accent2" w:sz="8" w:space="0"/>
        <w:insideH w:val="single" w:color="0072C7" w:themeColor="accent2" w:sz="8" w:space="0"/>
        <w:insideV w:val="single" w:color="0072C7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18" w:space="0"/>
          <w:right w:val="single" w:color="0072C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72C7" w:themeColor="accent2" w:sz="6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</w:tcPr>
    </w:tblStylePr>
    <w:tblStylePr w:type="band1Vert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</w:tcBorders>
        <w:shd w:val="clear" w:color="auto" w:fill="B2DEFF" w:themeFill="accent2" w:themeFillTint="3F"/>
      </w:tcPr>
    </w:tblStylePr>
    <w:tblStylePr w:type="band1Horz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  <w:insideV w:val="single" w:sz="8" w:space="0"/>
        </w:tcBorders>
        <w:shd w:val="clear" w:color="auto" w:fill="B2DEFF" w:themeFill="accent2" w:themeFillTint="3F"/>
      </w:tcPr>
    </w:tblStylePr>
    <w:tblStylePr w:type="band2Horz">
      <w:tcPr>
        <w:tcBorders>
          <w:top w:val="single" w:color="0072C7" w:themeColor="accent2" w:sz="8" w:space="0"/>
          <w:left w:val="single" w:color="0072C7" w:themeColor="accent2" w:sz="8" w:space="0"/>
          <w:bottom w:val="single" w:color="0072C7" w:themeColor="accent2" w:sz="8" w:space="0"/>
          <w:right w:val="single" w:color="0072C7" w:themeColor="accent2" w:sz="8" w:space="0"/>
          <w:insideV w:val="single" w:sz="8" w:space="0"/>
        </w:tcBorders>
      </w:tcPr>
    </w:tblStylePr>
  </w:style>
  <w:style w:type="table" w:styleId="298">
    <w:name w:val="Light Grid Accent 3"/>
    <w:basedOn w:val="106"/>
    <w:semiHidden/>
    <w:unhideWhenUsed/>
    <w:uiPriority w:val="62"/>
    <w:tblPr>
      <w:tblBorders>
        <w:top w:val="single" w:color="0D1D51" w:themeColor="accent3" w:sz="8" w:space="0"/>
        <w:left w:val="single" w:color="0D1D51" w:themeColor="accent3" w:sz="8" w:space="0"/>
        <w:bottom w:val="single" w:color="0D1D51" w:themeColor="accent3" w:sz="8" w:space="0"/>
        <w:right w:val="single" w:color="0D1D51" w:themeColor="accent3" w:sz="8" w:space="0"/>
        <w:insideH w:val="single" w:color="0D1D51" w:themeColor="accent3" w:sz="8" w:space="0"/>
        <w:insideV w:val="single" w:color="0D1D51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18" w:space="0"/>
          <w:right w:val="single" w:color="0D1D51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D1D51" w:themeColor="accent3" w:sz="6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</w:tcPr>
    </w:tblStylePr>
    <w:tblStylePr w:type="band1Vert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</w:tcBorders>
        <w:shd w:val="clear" w:color="auto" w:fill="A6B7F0" w:themeFill="accent3" w:themeFillTint="3F"/>
      </w:tcPr>
    </w:tblStylePr>
    <w:tblStylePr w:type="band1Horz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  <w:insideV w:val="single" w:sz="8" w:space="0"/>
        </w:tcBorders>
        <w:shd w:val="clear" w:color="auto" w:fill="A6B7F0" w:themeFill="accent3" w:themeFillTint="3F"/>
      </w:tcPr>
    </w:tblStylePr>
    <w:tblStylePr w:type="band2Horz">
      <w:tcPr>
        <w:tcBorders>
          <w:top w:val="single" w:color="0D1D51" w:themeColor="accent3" w:sz="8" w:space="0"/>
          <w:left w:val="single" w:color="0D1D51" w:themeColor="accent3" w:sz="8" w:space="0"/>
          <w:bottom w:val="single" w:color="0D1D51" w:themeColor="accent3" w:sz="8" w:space="0"/>
          <w:right w:val="single" w:color="0D1D51" w:themeColor="accent3" w:sz="8" w:space="0"/>
          <w:insideV w:val="single" w:sz="8" w:space="0"/>
        </w:tcBorders>
      </w:tcPr>
    </w:tblStylePr>
  </w:style>
  <w:style w:type="table" w:styleId="299">
    <w:name w:val="Light Grid Accent 4"/>
    <w:basedOn w:val="106"/>
    <w:semiHidden/>
    <w:unhideWhenUsed/>
    <w:uiPriority w:val="62"/>
    <w:tblPr>
      <w:tblBorders>
        <w:top w:val="single" w:color="666666" w:themeColor="accent4" w:sz="8" w:space="0"/>
        <w:left w:val="single" w:color="666666" w:themeColor="accent4" w:sz="8" w:space="0"/>
        <w:bottom w:val="single" w:color="666666" w:themeColor="accent4" w:sz="8" w:space="0"/>
        <w:right w:val="single" w:color="666666" w:themeColor="accent4" w:sz="8" w:space="0"/>
        <w:insideH w:val="single" w:color="666666" w:themeColor="accent4" w:sz="8" w:space="0"/>
        <w:insideV w:val="single" w:color="666666" w:themeColor="accent4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18" w:space="0"/>
          <w:right w:val="single" w:color="666666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666666" w:themeColor="accent4" w:sz="6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</w:tcPr>
    </w:tblStylePr>
    <w:tblStylePr w:type="band1Vert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</w:tcBorders>
        <w:shd w:val="clear" w:color="auto" w:fill="D9D9D9" w:themeFill="accent4" w:themeFillTint="3F"/>
      </w:tcPr>
    </w:tblStylePr>
    <w:tblStylePr w:type="band1Horz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  <w:insideV w:val="single" w:sz="8" w:space="0"/>
        </w:tcBorders>
        <w:shd w:val="clear" w:color="auto" w:fill="D9D9D9" w:themeFill="accent4" w:themeFillTint="3F"/>
      </w:tcPr>
    </w:tblStylePr>
    <w:tblStylePr w:type="band2Horz">
      <w:tcPr>
        <w:tcBorders>
          <w:top w:val="single" w:color="666666" w:themeColor="accent4" w:sz="8" w:space="0"/>
          <w:left w:val="single" w:color="666666" w:themeColor="accent4" w:sz="8" w:space="0"/>
          <w:bottom w:val="single" w:color="666666" w:themeColor="accent4" w:sz="8" w:space="0"/>
          <w:right w:val="single" w:color="666666" w:themeColor="accent4" w:sz="8" w:space="0"/>
          <w:insideV w:val="single" w:sz="8" w:space="0"/>
        </w:tcBorders>
      </w:tcPr>
    </w:tblStylePr>
  </w:style>
  <w:style w:type="table" w:styleId="300">
    <w:name w:val="Light Grid Accent 5"/>
    <w:basedOn w:val="106"/>
    <w:semiHidden/>
    <w:unhideWhenUsed/>
    <w:uiPriority w:val="62"/>
    <w:tblPr>
      <w:tblBorders>
        <w:top w:val="single" w:color="3C76A6" w:themeColor="accent5" w:sz="8" w:space="0"/>
        <w:left w:val="single" w:color="3C76A6" w:themeColor="accent5" w:sz="8" w:space="0"/>
        <w:bottom w:val="single" w:color="3C76A6" w:themeColor="accent5" w:sz="8" w:space="0"/>
        <w:right w:val="single" w:color="3C76A6" w:themeColor="accent5" w:sz="8" w:space="0"/>
        <w:insideH w:val="single" w:color="3C76A6" w:themeColor="accent5" w:sz="8" w:space="0"/>
        <w:insideV w:val="single" w:color="3C76A6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18" w:space="0"/>
          <w:right w:val="single" w:color="3C76A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3C76A6" w:themeColor="accent5" w:sz="6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</w:tcPr>
    </w:tblStylePr>
    <w:tblStylePr w:type="band1Vert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</w:tcBorders>
        <w:shd w:val="clear" w:color="auto" w:fill="CBDDEC" w:themeFill="accent5" w:themeFillTint="3F"/>
      </w:tcPr>
    </w:tblStylePr>
    <w:tblStylePr w:type="band1Horz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  <w:insideV w:val="single" w:sz="8" w:space="0"/>
        </w:tcBorders>
        <w:shd w:val="clear" w:color="auto" w:fill="CBDDEC" w:themeFill="accent5" w:themeFillTint="3F"/>
      </w:tcPr>
    </w:tblStylePr>
    <w:tblStylePr w:type="band2Horz">
      <w:tcPr>
        <w:tcBorders>
          <w:top w:val="single" w:color="3C76A6" w:themeColor="accent5" w:sz="8" w:space="0"/>
          <w:left w:val="single" w:color="3C76A6" w:themeColor="accent5" w:sz="8" w:space="0"/>
          <w:bottom w:val="single" w:color="3C76A6" w:themeColor="accent5" w:sz="8" w:space="0"/>
          <w:right w:val="single" w:color="3C76A6" w:themeColor="accent5" w:sz="8" w:space="0"/>
          <w:insideV w:val="single" w:sz="8" w:space="0"/>
        </w:tcBorders>
      </w:tcPr>
    </w:tblStylePr>
  </w:style>
  <w:style w:type="table" w:styleId="301">
    <w:name w:val="Light Grid Accent 6"/>
    <w:basedOn w:val="106"/>
    <w:semiHidden/>
    <w:unhideWhenUsed/>
    <w:uiPriority w:val="62"/>
    <w:tblPr>
      <w:tblBorders>
        <w:top w:val="single" w:color="1E44BC" w:themeColor="accent6" w:sz="8" w:space="0"/>
        <w:left w:val="single" w:color="1E44BC" w:themeColor="accent6" w:sz="8" w:space="0"/>
        <w:bottom w:val="single" w:color="1E44BC" w:themeColor="accent6" w:sz="8" w:space="0"/>
        <w:right w:val="single" w:color="1E44BC" w:themeColor="accent6" w:sz="8" w:space="0"/>
        <w:insideH w:val="single" w:color="1E44BC" w:themeColor="accent6" w:sz="8" w:space="0"/>
        <w:insideV w:val="single" w:color="1E44BC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18" w:space="0"/>
          <w:right w:val="single" w:color="1E44BC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1E44BC" w:themeColor="accent6" w:sz="6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</w:tcPr>
    </w:tblStylePr>
    <w:tblStylePr w:type="band1Vert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</w:tcBorders>
        <w:shd w:val="clear" w:color="auto" w:fill="C0CDF5" w:themeFill="accent6" w:themeFillTint="3F"/>
      </w:tcPr>
    </w:tblStylePr>
    <w:tblStylePr w:type="band1Horz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  <w:insideV w:val="single" w:sz="8" w:space="0"/>
        </w:tcBorders>
        <w:shd w:val="clear" w:color="auto" w:fill="C0CDF5" w:themeFill="accent6" w:themeFillTint="3F"/>
      </w:tcPr>
    </w:tblStylePr>
    <w:tblStylePr w:type="band2Horz">
      <w:tcPr>
        <w:tcBorders>
          <w:top w:val="single" w:color="1E44BC" w:themeColor="accent6" w:sz="8" w:space="0"/>
          <w:left w:val="single" w:color="1E44BC" w:themeColor="accent6" w:sz="8" w:space="0"/>
          <w:bottom w:val="single" w:color="1E44BC" w:themeColor="accent6" w:sz="8" w:space="0"/>
          <w:right w:val="single" w:color="1E44BC" w:themeColor="accent6" w:sz="8" w:space="0"/>
          <w:insideV w:val="single" w:sz="8" w:space="0"/>
        </w:tcBorders>
      </w:tcPr>
    </w:tblStylePr>
  </w:style>
  <w:style w:type="table" w:styleId="302">
    <w:name w:val="Dark List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03">
    <w:name w:val="Dark List Accent 1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52A3C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0405B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0405B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05B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05B" w:themeFill="accent1" w:themeFillShade="BF"/>
      </w:tcPr>
    </w:tblStylePr>
  </w:style>
  <w:style w:type="table" w:styleId="304">
    <w:name w:val="Dark List Accent 2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305">
    <w:name w:val="Dark List Accent 3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306">
    <w:name w:val="Dark List Accent 4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307">
    <w:name w:val="Dark List Accent 5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D3A52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C587C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C587C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87C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87C" w:themeFill="accent5" w:themeFillShade="BF"/>
      </w:tcPr>
    </w:tblStylePr>
  </w:style>
  <w:style w:type="table" w:styleId="308">
    <w:name w:val="Dark List Accent 6"/>
    <w:basedOn w:val="106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E215D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309">
    <w:name w:val="List Table 1 Light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0">
    <w:name w:val="List Table 1 Light Accent 1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9BC8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679BC8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11">
    <w:name w:val="List Table 1 Light Accent 2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44AFFF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44AF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12">
    <w:name w:val="List Table 1 Light Accent 3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2752DC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2752DC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13">
    <w:name w:val="List Table 1 Light Accent 4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A3A3A3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3A3A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14">
    <w:name w:val="List Table 1 Light Accent 5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81ADD1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81ADD1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15">
    <w:name w:val="List Table 1 Light Accent 6"/>
    <w:basedOn w:val="106"/>
    <w:uiPriority w:val="46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86E6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6786E6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16">
    <w:name w:val="List Table 2"/>
    <w:basedOn w:val="106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7">
    <w:name w:val="List Table 2 Accent 1"/>
    <w:basedOn w:val="106"/>
    <w:uiPriority w:val="47"/>
    <w:tblPr>
      <w:tblBorders>
        <w:top w:val="single" w:color="679BC8" w:themeColor="accent1" w:themeTint="99" w:sz="4" w:space="0"/>
        <w:bottom w:val="single" w:color="679BC8" w:themeColor="accent1" w:themeTint="99" w:sz="4" w:space="0"/>
        <w:insideH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18">
    <w:name w:val="List Table 2 Accent 2"/>
    <w:basedOn w:val="106"/>
    <w:uiPriority w:val="47"/>
    <w:tblPr>
      <w:tblBorders>
        <w:top w:val="single" w:color="44AFFF" w:themeColor="accent2" w:themeTint="99" w:sz="4" w:space="0"/>
        <w:bottom w:val="single" w:color="44AFFF" w:themeColor="accent2" w:themeTint="99" w:sz="4" w:space="0"/>
        <w:insideH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19">
    <w:name w:val="List Table 2 Accent 3"/>
    <w:basedOn w:val="106"/>
    <w:uiPriority w:val="47"/>
    <w:tblPr>
      <w:tblBorders>
        <w:top w:val="single" w:color="2752DC" w:themeColor="accent3" w:themeTint="99" w:sz="4" w:space="0"/>
        <w:bottom w:val="single" w:color="2752DC" w:themeColor="accent3" w:themeTint="99" w:sz="4" w:space="0"/>
        <w:insideH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20">
    <w:name w:val="List Table 2 Accent 4"/>
    <w:basedOn w:val="106"/>
    <w:uiPriority w:val="47"/>
    <w:tblPr>
      <w:tblBorders>
        <w:top w:val="single" w:color="A3A3A3" w:themeColor="accent4" w:themeTint="99" w:sz="4" w:space="0"/>
        <w:bottom w:val="single" w:color="A3A3A3" w:themeColor="accent4" w:themeTint="99" w:sz="4" w:space="0"/>
        <w:insideH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21">
    <w:name w:val="List Table 2 Accent 5"/>
    <w:basedOn w:val="106"/>
    <w:uiPriority w:val="47"/>
    <w:tblPr>
      <w:tblBorders>
        <w:top w:val="single" w:color="81ADD1" w:themeColor="accent5" w:themeTint="99" w:sz="4" w:space="0"/>
        <w:bottom w:val="single" w:color="81ADD1" w:themeColor="accent5" w:themeTint="99" w:sz="4" w:space="0"/>
        <w:insideH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22">
    <w:name w:val="List Table 2 Accent 6"/>
    <w:basedOn w:val="106"/>
    <w:uiPriority w:val="47"/>
    <w:tblPr>
      <w:tblBorders>
        <w:top w:val="single" w:color="6786E6" w:themeColor="accent6" w:themeTint="99" w:sz="4" w:space="0"/>
        <w:bottom w:val="single" w:color="6786E6" w:themeColor="accent6" w:themeTint="99" w:sz="4" w:space="0"/>
        <w:insideH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23">
    <w:name w:val="List Table 3"/>
    <w:basedOn w:val="106"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24">
    <w:name w:val="List Table 3 Accent 1"/>
    <w:basedOn w:val="106"/>
    <w:uiPriority w:val="48"/>
    <w:tblPr>
      <w:tblBorders>
        <w:top w:val="single" w:color="2C567A" w:themeColor="accent1" w:sz="4" w:space="0"/>
        <w:left w:val="single" w:color="2C567A" w:themeColor="accent1" w:sz="4" w:space="0"/>
        <w:bottom w:val="single" w:color="2C567A" w:themeColor="accent1" w:sz="4" w:space="0"/>
        <w:right w:val="single" w:color="2C567A" w:themeColor="accen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C567A" w:themeFill="accent1"/>
      </w:tcPr>
    </w:tblStylePr>
    <w:tblStylePr w:type="lastRow">
      <w:rPr>
        <w:b/>
        <w:bCs/>
      </w:rPr>
      <w:tcPr>
        <w:tcBorders>
          <w:top w:val="double" w:color="2C567A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2C567A" w:themeColor="accent1" w:sz="4" w:space="0"/>
          <w:right w:val="single" w:color="2C567A" w:themeColor="accent1" w:sz="4" w:space="0"/>
        </w:tcBorders>
      </w:tcPr>
    </w:tblStylePr>
    <w:tblStylePr w:type="band1Horz">
      <w:tcPr>
        <w:tcBorders>
          <w:top w:val="single" w:color="2C567A" w:themeColor="accent1" w:sz="4" w:space="0"/>
          <w:bottom w:val="single" w:color="2C567A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2C567A" w:themeColor="accent1" w:sz="4" w:space="0"/>
          <w:left w:val="nil"/>
        </w:tcBorders>
      </w:tcPr>
    </w:tblStylePr>
    <w:tblStylePr w:type="swCell">
      <w:tcPr>
        <w:tcBorders>
          <w:top w:val="double" w:color="2C567A" w:themeColor="accent1" w:sz="4" w:space="0"/>
          <w:right w:val="nil"/>
        </w:tcBorders>
      </w:tcPr>
    </w:tblStylePr>
  </w:style>
  <w:style w:type="table" w:customStyle="1" w:styleId="325">
    <w:name w:val="List Table 3 Accent 2"/>
    <w:basedOn w:val="106"/>
    <w:uiPriority w:val="48"/>
    <w:tblPr>
      <w:tblBorders>
        <w:top w:val="single" w:color="0072C7" w:themeColor="accent2" w:sz="4" w:space="0"/>
        <w:left w:val="single" w:color="0072C7" w:themeColor="accent2" w:sz="4" w:space="0"/>
        <w:bottom w:val="single" w:color="0072C7" w:themeColor="accent2" w:sz="4" w:space="0"/>
        <w:right w:val="single" w:color="0072C7" w:themeColor="accent2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72C7" w:themeFill="accent2"/>
      </w:tcPr>
    </w:tblStylePr>
    <w:tblStylePr w:type="lastRow">
      <w:rPr>
        <w:b/>
        <w:bCs/>
      </w:rPr>
      <w:tcPr>
        <w:tcBorders>
          <w:top w:val="double" w:color="0072C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72C7" w:themeColor="accent2" w:sz="4" w:space="0"/>
          <w:right w:val="single" w:color="0072C7" w:themeColor="accent2" w:sz="4" w:space="0"/>
        </w:tcBorders>
      </w:tcPr>
    </w:tblStylePr>
    <w:tblStylePr w:type="band1Horz">
      <w:tcPr>
        <w:tcBorders>
          <w:top w:val="single" w:color="0072C7" w:themeColor="accent2" w:sz="4" w:space="0"/>
          <w:bottom w:val="single" w:color="0072C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72C7" w:themeColor="accent2" w:sz="4" w:space="0"/>
          <w:left w:val="nil"/>
        </w:tcBorders>
      </w:tcPr>
    </w:tblStylePr>
    <w:tblStylePr w:type="swCell">
      <w:tcPr>
        <w:tcBorders>
          <w:top w:val="double" w:color="0072C7" w:themeColor="accent2" w:sz="4" w:space="0"/>
          <w:right w:val="nil"/>
        </w:tcBorders>
      </w:tcPr>
    </w:tblStylePr>
  </w:style>
  <w:style w:type="table" w:customStyle="1" w:styleId="326">
    <w:name w:val="List Table 3 Accent 3"/>
    <w:basedOn w:val="106"/>
    <w:uiPriority w:val="48"/>
    <w:tblPr>
      <w:tblBorders>
        <w:top w:val="single" w:color="0D1D51" w:themeColor="accent3" w:sz="4" w:space="0"/>
        <w:left w:val="single" w:color="0D1D51" w:themeColor="accent3" w:sz="4" w:space="0"/>
        <w:bottom w:val="single" w:color="0D1D51" w:themeColor="accent3" w:sz="4" w:space="0"/>
        <w:right w:val="single" w:color="0D1D51" w:themeColor="accent3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D1D51" w:themeFill="accent3"/>
      </w:tcPr>
    </w:tblStylePr>
    <w:tblStylePr w:type="lastRow">
      <w:rPr>
        <w:b/>
        <w:bCs/>
      </w:rPr>
      <w:tcPr>
        <w:tcBorders>
          <w:top w:val="double" w:color="0D1D51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D1D51" w:themeColor="accent3" w:sz="4" w:space="0"/>
          <w:right w:val="single" w:color="0D1D51" w:themeColor="accent3" w:sz="4" w:space="0"/>
        </w:tcBorders>
      </w:tcPr>
    </w:tblStylePr>
    <w:tblStylePr w:type="band1Horz">
      <w:tcPr>
        <w:tcBorders>
          <w:top w:val="single" w:color="0D1D51" w:themeColor="accent3" w:sz="4" w:space="0"/>
          <w:bottom w:val="single" w:color="0D1D51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D1D51" w:themeColor="accent3" w:sz="4" w:space="0"/>
          <w:left w:val="nil"/>
        </w:tcBorders>
      </w:tcPr>
    </w:tblStylePr>
    <w:tblStylePr w:type="swCell">
      <w:tcPr>
        <w:tcBorders>
          <w:top w:val="double" w:color="0D1D51" w:themeColor="accent3" w:sz="4" w:space="0"/>
          <w:right w:val="nil"/>
        </w:tcBorders>
      </w:tcPr>
    </w:tblStylePr>
  </w:style>
  <w:style w:type="table" w:customStyle="1" w:styleId="327">
    <w:name w:val="List Table 3 Accent 4"/>
    <w:basedOn w:val="106"/>
    <w:uiPriority w:val="48"/>
    <w:tblPr>
      <w:tblBorders>
        <w:top w:val="single" w:color="666666" w:themeColor="accent4" w:sz="4" w:space="0"/>
        <w:left w:val="single" w:color="666666" w:themeColor="accent4" w:sz="4" w:space="0"/>
        <w:bottom w:val="single" w:color="666666" w:themeColor="accent4" w:sz="4" w:space="0"/>
        <w:right w:val="single" w:color="666666" w:themeColor="accent4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666666" w:themeFill="accent4"/>
      </w:tcPr>
    </w:tblStylePr>
    <w:tblStylePr w:type="lastRow">
      <w:rPr>
        <w:b/>
        <w:bCs/>
      </w:rPr>
      <w:tcPr>
        <w:tcBorders>
          <w:top w:val="double" w:color="666666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666666" w:themeColor="accent4" w:sz="4" w:space="0"/>
          <w:right w:val="single" w:color="666666" w:themeColor="accent4" w:sz="4" w:space="0"/>
        </w:tcBorders>
      </w:tcPr>
    </w:tblStylePr>
    <w:tblStylePr w:type="band1Horz">
      <w:tcPr>
        <w:tcBorders>
          <w:top w:val="single" w:color="666666" w:themeColor="accent4" w:sz="4" w:space="0"/>
          <w:bottom w:val="single" w:color="666666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666666" w:themeColor="accent4" w:sz="4" w:space="0"/>
          <w:left w:val="nil"/>
        </w:tcBorders>
      </w:tcPr>
    </w:tblStylePr>
    <w:tblStylePr w:type="swCell">
      <w:tcPr>
        <w:tcBorders>
          <w:top w:val="double" w:color="666666" w:themeColor="accent4" w:sz="4" w:space="0"/>
          <w:right w:val="nil"/>
        </w:tcBorders>
      </w:tcPr>
    </w:tblStylePr>
  </w:style>
  <w:style w:type="table" w:customStyle="1" w:styleId="328">
    <w:name w:val="List Table 3 Accent 5"/>
    <w:basedOn w:val="106"/>
    <w:uiPriority w:val="48"/>
    <w:tblPr>
      <w:tblBorders>
        <w:top w:val="single" w:color="3C76A6" w:themeColor="accent5" w:sz="4" w:space="0"/>
        <w:left w:val="single" w:color="3C76A6" w:themeColor="accent5" w:sz="4" w:space="0"/>
        <w:bottom w:val="single" w:color="3C76A6" w:themeColor="accent5" w:sz="4" w:space="0"/>
        <w:right w:val="single" w:color="3C76A6" w:themeColor="accent5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C76A6" w:themeFill="accent5"/>
      </w:tcPr>
    </w:tblStylePr>
    <w:tblStylePr w:type="lastRow">
      <w:rPr>
        <w:b/>
        <w:bCs/>
      </w:rPr>
      <w:tcPr>
        <w:tcBorders>
          <w:top w:val="double" w:color="3C76A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3C76A6" w:themeColor="accent5" w:sz="4" w:space="0"/>
          <w:right w:val="single" w:color="3C76A6" w:themeColor="accent5" w:sz="4" w:space="0"/>
        </w:tcBorders>
      </w:tcPr>
    </w:tblStylePr>
    <w:tblStylePr w:type="band1Horz">
      <w:tcPr>
        <w:tcBorders>
          <w:top w:val="single" w:color="3C76A6" w:themeColor="accent5" w:sz="4" w:space="0"/>
          <w:bottom w:val="single" w:color="3C76A6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3C76A6" w:themeColor="accent5" w:sz="4" w:space="0"/>
          <w:left w:val="nil"/>
        </w:tcBorders>
      </w:tcPr>
    </w:tblStylePr>
    <w:tblStylePr w:type="swCell">
      <w:tcPr>
        <w:tcBorders>
          <w:top w:val="double" w:color="3C76A6" w:themeColor="accent5" w:sz="4" w:space="0"/>
          <w:right w:val="nil"/>
        </w:tcBorders>
      </w:tcPr>
    </w:tblStylePr>
  </w:style>
  <w:style w:type="table" w:customStyle="1" w:styleId="329">
    <w:name w:val="List Table 3 Accent 6"/>
    <w:basedOn w:val="106"/>
    <w:uiPriority w:val="48"/>
    <w:tblPr>
      <w:tblBorders>
        <w:top w:val="single" w:color="1E44BC" w:themeColor="accent6" w:sz="4" w:space="0"/>
        <w:left w:val="single" w:color="1E44BC" w:themeColor="accent6" w:sz="4" w:space="0"/>
        <w:bottom w:val="single" w:color="1E44BC" w:themeColor="accent6" w:sz="4" w:space="0"/>
        <w:right w:val="single" w:color="1E44BC" w:themeColor="accent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E44BC" w:themeFill="accent6"/>
      </w:tcPr>
    </w:tblStylePr>
    <w:tblStylePr w:type="lastRow">
      <w:rPr>
        <w:b/>
        <w:bCs/>
      </w:rPr>
      <w:tcPr>
        <w:tcBorders>
          <w:top w:val="double" w:color="1E44BC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E44BC" w:themeColor="accent6" w:sz="4" w:space="0"/>
          <w:right w:val="single" w:color="1E44BC" w:themeColor="accent6" w:sz="4" w:space="0"/>
        </w:tcBorders>
      </w:tcPr>
    </w:tblStylePr>
    <w:tblStylePr w:type="band1Horz">
      <w:tcPr>
        <w:tcBorders>
          <w:top w:val="single" w:color="1E44BC" w:themeColor="accent6" w:sz="4" w:space="0"/>
          <w:bottom w:val="single" w:color="1E44BC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E44BC" w:themeColor="accent6" w:sz="4" w:space="0"/>
          <w:left w:val="nil"/>
        </w:tcBorders>
      </w:tcPr>
    </w:tblStylePr>
    <w:tblStylePr w:type="swCell">
      <w:tcPr>
        <w:tcBorders>
          <w:top w:val="double" w:color="1E44BC" w:themeColor="accent6" w:sz="4" w:space="0"/>
          <w:right w:val="nil"/>
        </w:tcBorders>
      </w:tcPr>
    </w:tblStylePr>
  </w:style>
  <w:style w:type="table" w:customStyle="1" w:styleId="330">
    <w:name w:val="List Table 4"/>
    <w:basedOn w:val="106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31">
    <w:name w:val="List Table 4 Accent 1"/>
    <w:basedOn w:val="106"/>
    <w:uiPriority w:val="49"/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C567A" w:themeColor="accent1" w:sz="4" w:space="0"/>
          <w:left w:val="single" w:color="2C567A" w:themeColor="accent1" w:sz="4" w:space="0"/>
          <w:bottom w:val="single" w:color="2C567A" w:themeColor="accent1" w:sz="4" w:space="0"/>
          <w:right w:val="single" w:color="2C567A" w:themeColor="accent1" w:sz="4" w:space="0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cPr>
        <w:tcBorders>
          <w:top w:val="double" w:color="679BC8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32">
    <w:name w:val="List Table 4 Accent 2"/>
    <w:basedOn w:val="106"/>
    <w:uiPriority w:val="49"/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72C7" w:themeColor="accent2" w:sz="4" w:space="0"/>
          <w:left w:val="single" w:color="0072C7" w:themeColor="accent2" w:sz="4" w:space="0"/>
          <w:bottom w:val="single" w:color="0072C7" w:themeColor="accent2" w:sz="4" w:space="0"/>
          <w:right w:val="single" w:color="0072C7" w:themeColor="accent2" w:sz="4" w:space="0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cPr>
        <w:tcBorders>
          <w:top w:val="double" w:color="44AF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33">
    <w:name w:val="List Table 4 Accent 3"/>
    <w:basedOn w:val="106"/>
    <w:uiPriority w:val="49"/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D1D51" w:themeColor="accent3" w:sz="4" w:space="0"/>
          <w:left w:val="single" w:color="0D1D51" w:themeColor="accent3" w:sz="4" w:space="0"/>
          <w:bottom w:val="single" w:color="0D1D51" w:themeColor="accent3" w:sz="4" w:space="0"/>
          <w:right w:val="single" w:color="0D1D51" w:themeColor="accent3" w:sz="4" w:space="0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cPr>
        <w:tcBorders>
          <w:top w:val="double" w:color="2752DC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34">
    <w:name w:val="List Table 4 Accent 4"/>
    <w:basedOn w:val="106"/>
    <w:uiPriority w:val="49"/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666666" w:themeColor="accent4" w:sz="4" w:space="0"/>
          <w:left w:val="single" w:color="666666" w:themeColor="accent4" w:sz="4" w:space="0"/>
          <w:bottom w:val="single" w:color="666666" w:themeColor="accent4" w:sz="4" w:space="0"/>
          <w:right w:val="single" w:color="666666" w:themeColor="accent4" w:sz="4" w:space="0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cPr>
        <w:tcBorders>
          <w:top w:val="double" w:color="A3A3A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35">
    <w:name w:val="List Table 4 Accent 5"/>
    <w:basedOn w:val="106"/>
    <w:uiPriority w:val="49"/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C76A6" w:themeColor="accent5" w:sz="4" w:space="0"/>
          <w:left w:val="single" w:color="3C76A6" w:themeColor="accent5" w:sz="4" w:space="0"/>
          <w:bottom w:val="single" w:color="3C76A6" w:themeColor="accent5" w:sz="4" w:space="0"/>
          <w:right w:val="single" w:color="3C76A6" w:themeColor="accent5" w:sz="4" w:space="0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cPr>
        <w:tcBorders>
          <w:top w:val="double" w:color="81ADD1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36">
    <w:name w:val="List Table 4 Accent 6"/>
    <w:basedOn w:val="106"/>
    <w:uiPriority w:val="49"/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E44BC" w:themeColor="accent6" w:sz="4" w:space="0"/>
          <w:left w:val="single" w:color="1E44BC" w:themeColor="accent6" w:sz="4" w:space="0"/>
          <w:bottom w:val="single" w:color="1E44BC" w:themeColor="accent6" w:sz="4" w:space="0"/>
          <w:right w:val="single" w:color="1E44BC" w:themeColor="accent6" w:sz="4" w:space="0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cPr>
        <w:tcBorders>
          <w:top w:val="double" w:color="6786E6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37">
    <w:name w:val="List Table 5 Dark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8">
    <w:name w:val="List Table 5 Dark Accent 1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2C567A" w:themeColor="accent1" w:sz="24" w:space="0"/>
        <w:left w:val="single" w:color="2C567A" w:themeColor="accent1" w:sz="24" w:space="0"/>
        <w:bottom w:val="single" w:color="2C567A" w:themeColor="accent1" w:sz="24" w:space="0"/>
        <w:right w:val="single" w:color="2C567A" w:themeColor="accent1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9">
    <w:name w:val="List Table 5 Dark Accent 2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72C7" w:themeColor="accent2" w:sz="24" w:space="0"/>
        <w:left w:val="single" w:color="0072C7" w:themeColor="accent2" w:sz="24" w:space="0"/>
        <w:bottom w:val="single" w:color="0072C7" w:themeColor="accent2" w:sz="24" w:space="0"/>
        <w:right w:val="single" w:color="0072C7" w:themeColor="accent2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0">
    <w:name w:val="List Table 5 Dark Accent 3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D1D51" w:themeColor="accent3" w:sz="24" w:space="0"/>
        <w:left w:val="single" w:color="0D1D51" w:themeColor="accent3" w:sz="24" w:space="0"/>
        <w:bottom w:val="single" w:color="0D1D51" w:themeColor="accent3" w:sz="24" w:space="0"/>
        <w:right w:val="single" w:color="0D1D51" w:themeColor="accent3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1">
    <w:name w:val="List Table 5 Dark Accent 4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666666" w:themeColor="accent4" w:sz="24" w:space="0"/>
        <w:left w:val="single" w:color="666666" w:themeColor="accent4" w:sz="24" w:space="0"/>
        <w:bottom w:val="single" w:color="666666" w:themeColor="accent4" w:sz="24" w:space="0"/>
        <w:right w:val="single" w:color="666666" w:themeColor="accent4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2">
    <w:name w:val="List Table 5 Dark Accent 5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3C76A6" w:themeColor="accent5" w:sz="24" w:space="0"/>
        <w:left w:val="single" w:color="3C76A6" w:themeColor="accent5" w:sz="24" w:space="0"/>
        <w:bottom w:val="single" w:color="3C76A6" w:themeColor="accent5" w:sz="24" w:space="0"/>
        <w:right w:val="single" w:color="3C76A6" w:themeColor="accent5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3">
    <w:name w:val="List Table 5 Dark Accent 6"/>
    <w:basedOn w:val="106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E44BC" w:themeColor="accent6" w:sz="24" w:space="0"/>
        <w:left w:val="single" w:color="1E44BC" w:themeColor="accent6" w:sz="24" w:space="0"/>
        <w:bottom w:val="single" w:color="1E44BC" w:themeColor="accent6" w:sz="24" w:space="0"/>
        <w:right w:val="single" w:color="1E44BC" w:themeColor="accent6" w:sz="2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4">
    <w:name w:val="List Table 6 Colorful"/>
    <w:basedOn w:val="106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5">
    <w:name w:val="List Table 6 Colorful Accent 1"/>
    <w:basedOn w:val="106"/>
    <w:uiPriority w:val="51"/>
    <w:rPr>
      <w:color w:val="21415C" w:themeColor="accent1" w:themeShade="BF"/>
    </w:rPr>
    <w:tblPr>
      <w:tblBorders>
        <w:top w:val="single" w:color="2C567A" w:themeColor="accent1" w:sz="4" w:space="0"/>
        <w:bottom w:val="single" w:color="2C567A" w:themeColor="accen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2C567A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2C567A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46">
    <w:name w:val="List Table 6 Colorful Accent 2"/>
    <w:basedOn w:val="106"/>
    <w:uiPriority w:val="51"/>
    <w:rPr>
      <w:color w:val="005595" w:themeColor="accent2" w:themeShade="BF"/>
    </w:rPr>
    <w:tblPr>
      <w:tblBorders>
        <w:top w:val="single" w:color="0072C7" w:themeColor="accent2" w:sz="4" w:space="0"/>
        <w:bottom w:val="single" w:color="0072C7" w:themeColor="accent2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0072C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0072C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47">
    <w:name w:val="List Table 6 Colorful Accent 3"/>
    <w:basedOn w:val="106"/>
    <w:uiPriority w:val="51"/>
    <w:rPr>
      <w:color w:val="0A163D" w:themeColor="accent3" w:themeShade="BF"/>
    </w:rPr>
    <w:tblPr>
      <w:tblBorders>
        <w:top w:val="single" w:color="0D1D51" w:themeColor="accent3" w:sz="4" w:space="0"/>
        <w:bottom w:val="single" w:color="0D1D51" w:themeColor="accent3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0D1D51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0D1D51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48">
    <w:name w:val="List Table 6 Colorful Accent 4"/>
    <w:basedOn w:val="106"/>
    <w:uiPriority w:val="51"/>
    <w:rPr>
      <w:color w:val="4D4D4D" w:themeColor="accent4" w:themeShade="BF"/>
    </w:rPr>
    <w:tblPr>
      <w:tblBorders>
        <w:top w:val="single" w:color="666666" w:themeColor="accent4" w:sz="4" w:space="0"/>
        <w:bottom w:val="single" w:color="666666" w:themeColor="accent4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666666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49">
    <w:name w:val="List Table 6 Colorful Accent 5"/>
    <w:basedOn w:val="106"/>
    <w:uiPriority w:val="51"/>
    <w:rPr>
      <w:color w:val="2D587D" w:themeColor="accent5" w:themeShade="BF"/>
    </w:rPr>
    <w:tblPr>
      <w:tblBorders>
        <w:top w:val="single" w:color="3C76A6" w:themeColor="accent5" w:sz="4" w:space="0"/>
        <w:bottom w:val="single" w:color="3C76A6" w:themeColor="accent5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3C76A6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3C76A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50">
    <w:name w:val="List Table 6 Colorful Accent 6"/>
    <w:basedOn w:val="106"/>
    <w:uiPriority w:val="51"/>
    <w:rPr>
      <w:color w:val="17338D" w:themeColor="accent6" w:themeShade="BF"/>
    </w:rPr>
    <w:tblPr>
      <w:tblBorders>
        <w:top w:val="single" w:color="1E44BC" w:themeColor="accent6" w:sz="4" w:space="0"/>
        <w:bottom w:val="single" w:color="1E44BC" w:themeColor="accent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1E44BC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1E44BC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51">
    <w:name w:val="List Table 7 Colorful"/>
    <w:basedOn w:val="106"/>
    <w:uiPriority w:val="52"/>
    <w:rPr>
      <w:color w:val="000000" w:themeColor="text1"/>
      <w14:textFill>
        <w14:solidFill>
          <w14:schemeClr w14:val="tx1"/>
        </w14:solidFill>
      </w14:textFill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2">
    <w:name w:val="List Table 7 Colorful Accent 1"/>
    <w:basedOn w:val="106"/>
    <w:uiPriority w:val="52"/>
    <w:rPr>
      <w:color w:val="21415C" w:themeColor="accent1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2C567A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2C567A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2C567A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2C567A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3">
    <w:name w:val="List Table 7 Colorful Accent 2"/>
    <w:basedOn w:val="106"/>
    <w:uiPriority w:val="52"/>
    <w:rPr>
      <w:color w:val="005595" w:themeColor="accent2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72C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72C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72C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72C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4">
    <w:name w:val="List Table 7 Colorful Accent 3"/>
    <w:basedOn w:val="106"/>
    <w:uiPriority w:val="52"/>
    <w:rPr>
      <w:color w:val="0A163D" w:themeColor="accent3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D1D51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D1D51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D1D51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D1D51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5">
    <w:name w:val="List Table 7 Colorful Accent 4"/>
    <w:basedOn w:val="106"/>
    <w:uiPriority w:val="52"/>
    <w:rPr>
      <w:color w:val="4D4D4D" w:themeColor="accent4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666666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666666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666666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666666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6">
    <w:name w:val="List Table 7 Colorful Accent 5"/>
    <w:basedOn w:val="106"/>
    <w:uiPriority w:val="52"/>
    <w:rPr>
      <w:color w:val="2D587D" w:themeColor="accent5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3C76A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3C76A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3C76A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3C76A6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7">
    <w:name w:val="List Table 7 Colorful Accent 6"/>
    <w:basedOn w:val="106"/>
    <w:uiPriority w:val="52"/>
    <w:rPr>
      <w:color w:val="17338D" w:themeColor="accent6" w:themeShade="BF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E44BC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E44BC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E44BC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E44BC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58">
    <w:name w:val="Firma de correo electrónico Car"/>
    <w:basedOn w:val="88"/>
    <w:link w:val="66"/>
    <w:semiHidden/>
    <w:uiPriority w:val="99"/>
    <w:rPr>
      <w:rFonts w:ascii="Calibri" w:hAnsi="Calibri" w:cs="Calibri"/>
    </w:rPr>
  </w:style>
  <w:style w:type="character" w:customStyle="1" w:styleId="359">
    <w:name w:val="Saludo Car"/>
    <w:basedOn w:val="88"/>
    <w:link w:val="77"/>
    <w:semiHidden/>
    <w:uiPriority w:val="99"/>
    <w:rPr>
      <w:rFonts w:ascii="Calibri" w:hAnsi="Calibri" w:cs="Calibri"/>
    </w:rPr>
  </w:style>
  <w:style w:type="character" w:customStyle="1" w:styleId="360">
    <w:name w:val="Firma Car"/>
    <w:basedOn w:val="88"/>
    <w:link w:val="62"/>
    <w:semiHidden/>
    <w:uiPriority w:val="99"/>
    <w:rPr>
      <w:rFonts w:ascii="Calibri" w:hAnsi="Calibri" w:cs="Calibri"/>
    </w:rPr>
  </w:style>
  <w:style w:type="character" w:customStyle="1" w:styleId="361">
    <w:name w:val="Texto sin formato Car"/>
    <w:basedOn w:val="88"/>
    <w:link w:val="86"/>
    <w:semiHidden/>
    <w:uiPriority w:val="99"/>
    <w:rPr>
      <w:rFonts w:ascii="Consolas" w:hAnsi="Consolas" w:cs="Calibri"/>
      <w:sz w:val="21"/>
      <w:szCs w:val="21"/>
    </w:rPr>
  </w:style>
  <w:style w:type="character" w:customStyle="1" w:styleId="362">
    <w:name w:val="Cierre Car"/>
    <w:basedOn w:val="88"/>
    <w:link w:val="35"/>
    <w:semiHidden/>
    <w:uiPriority w:val="99"/>
    <w:rPr>
      <w:rFonts w:ascii="Calibri" w:hAnsi="Calibri" w:cs="Calibri"/>
    </w:rPr>
  </w:style>
  <w:style w:type="table" w:customStyle="1" w:styleId="363">
    <w:name w:val="Grid Table Light"/>
    <w:basedOn w:val="106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64">
    <w:name w:val="Grid Table 1 Light"/>
    <w:basedOn w:val="106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5">
    <w:name w:val="Grid Table 1 Light Accent 1"/>
    <w:basedOn w:val="106"/>
    <w:uiPriority w:val="46"/>
    <w:tblPr>
      <w:tblBorders>
        <w:top w:val="single" w:color="99BCDA" w:themeColor="accent1" w:themeTint="66" w:sz="4" w:space="0"/>
        <w:left w:val="single" w:color="99BCDA" w:themeColor="accent1" w:themeTint="66" w:sz="4" w:space="0"/>
        <w:bottom w:val="single" w:color="99BCDA" w:themeColor="accent1" w:themeTint="66" w:sz="4" w:space="0"/>
        <w:right w:val="single" w:color="99BCDA" w:themeColor="accent1" w:themeTint="66" w:sz="4" w:space="0"/>
        <w:insideH w:val="single" w:color="99BCDA" w:themeColor="accent1" w:themeTint="66" w:sz="4" w:space="0"/>
        <w:insideV w:val="single" w:color="99BCDA" w:themeColor="accent1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9BC8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79BC8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6">
    <w:name w:val="Grid Table 1 Light Accent 2"/>
    <w:basedOn w:val="106"/>
    <w:uiPriority w:val="46"/>
    <w:tblPr>
      <w:tblBorders>
        <w:top w:val="single" w:color="82C9FF" w:themeColor="accent2" w:themeTint="66" w:sz="4" w:space="0"/>
        <w:left w:val="single" w:color="82C9FF" w:themeColor="accent2" w:themeTint="66" w:sz="4" w:space="0"/>
        <w:bottom w:val="single" w:color="82C9FF" w:themeColor="accent2" w:themeTint="66" w:sz="4" w:space="0"/>
        <w:right w:val="single" w:color="82C9FF" w:themeColor="accent2" w:themeTint="66" w:sz="4" w:space="0"/>
        <w:insideH w:val="single" w:color="82C9FF" w:themeColor="accent2" w:themeTint="66" w:sz="4" w:space="0"/>
        <w:insideV w:val="single" w:color="82C9FF" w:themeColor="accent2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44AFFF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44AFFF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7">
    <w:name w:val="Grid Table 1 Light Accent 3"/>
    <w:basedOn w:val="106"/>
    <w:uiPriority w:val="46"/>
    <w:tblPr>
      <w:tblBorders>
        <w:top w:val="single" w:color="6F8BE7" w:themeColor="accent3" w:themeTint="66" w:sz="4" w:space="0"/>
        <w:left w:val="single" w:color="6F8BE7" w:themeColor="accent3" w:themeTint="66" w:sz="4" w:space="0"/>
        <w:bottom w:val="single" w:color="6F8BE7" w:themeColor="accent3" w:themeTint="66" w:sz="4" w:space="0"/>
        <w:right w:val="single" w:color="6F8BE7" w:themeColor="accent3" w:themeTint="66" w:sz="4" w:space="0"/>
        <w:insideH w:val="single" w:color="6F8BE7" w:themeColor="accent3" w:themeTint="66" w:sz="4" w:space="0"/>
        <w:insideV w:val="single" w:color="6F8BE7" w:themeColor="accent3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2752DC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2752DC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8">
    <w:name w:val="Grid Table 1 Light Accent 4"/>
    <w:basedOn w:val="106"/>
    <w:uiPriority w:val="46"/>
    <w:tblPr>
      <w:tblBorders>
        <w:top w:val="single" w:color="C1C1C1" w:themeColor="accent4" w:themeTint="66" w:sz="4" w:space="0"/>
        <w:left w:val="single" w:color="C1C1C1" w:themeColor="accent4" w:themeTint="66" w:sz="4" w:space="0"/>
        <w:bottom w:val="single" w:color="C1C1C1" w:themeColor="accent4" w:themeTint="66" w:sz="4" w:space="0"/>
        <w:right w:val="single" w:color="C1C1C1" w:themeColor="accent4" w:themeTint="66" w:sz="4" w:space="0"/>
        <w:insideH w:val="single" w:color="C1C1C1" w:themeColor="accent4" w:themeTint="66" w:sz="4" w:space="0"/>
        <w:insideV w:val="single" w:color="C1C1C1" w:themeColor="accent4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A3A3A3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3A3A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9">
    <w:name w:val="Grid Table 1 Light Accent 5"/>
    <w:basedOn w:val="106"/>
    <w:uiPriority w:val="46"/>
    <w:tblPr>
      <w:tblBorders>
        <w:top w:val="single" w:color="ABC8E0" w:themeColor="accent5" w:themeTint="66" w:sz="4" w:space="0"/>
        <w:left w:val="single" w:color="ABC8E0" w:themeColor="accent5" w:themeTint="66" w:sz="4" w:space="0"/>
        <w:bottom w:val="single" w:color="ABC8E0" w:themeColor="accent5" w:themeTint="66" w:sz="4" w:space="0"/>
        <w:right w:val="single" w:color="ABC8E0" w:themeColor="accent5" w:themeTint="66" w:sz="4" w:space="0"/>
        <w:insideH w:val="single" w:color="ABC8E0" w:themeColor="accent5" w:themeTint="66" w:sz="4" w:space="0"/>
        <w:insideV w:val="single" w:color="ABC8E0" w:themeColor="accent5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81ADD1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1ADD1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70">
    <w:name w:val="Grid Table 1 Light Accent 6"/>
    <w:basedOn w:val="106"/>
    <w:uiPriority w:val="46"/>
    <w:tblPr>
      <w:tblBorders>
        <w:top w:val="single" w:color="9AAEEE" w:themeColor="accent6" w:themeTint="66" w:sz="4" w:space="0"/>
        <w:left w:val="single" w:color="9AAEEE" w:themeColor="accent6" w:themeTint="66" w:sz="4" w:space="0"/>
        <w:bottom w:val="single" w:color="9AAEEE" w:themeColor="accent6" w:themeTint="66" w:sz="4" w:space="0"/>
        <w:right w:val="single" w:color="9AAEEE" w:themeColor="accent6" w:themeTint="66" w:sz="4" w:space="0"/>
        <w:insideH w:val="single" w:color="9AAEEE" w:themeColor="accent6" w:themeTint="66" w:sz="4" w:space="0"/>
        <w:insideV w:val="single" w:color="9AAEEE" w:themeColor="accent6" w:themeTint="66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86E6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6786E6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71">
    <w:name w:val="Grid Table 2"/>
    <w:basedOn w:val="106"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2">
    <w:name w:val="Grid Table 2 Accent 1"/>
    <w:basedOn w:val="106"/>
    <w:uiPriority w:val="47"/>
    <w:tblPr>
      <w:tblBorders>
        <w:top w:val="single" w:color="679BC8" w:themeColor="accent1" w:themeTint="99" w:sz="2" w:space="0"/>
        <w:bottom w:val="single" w:color="679BC8" w:themeColor="accent1" w:themeTint="99" w:sz="2" w:space="0"/>
        <w:insideH w:val="single" w:color="679BC8" w:themeColor="accent1" w:themeTint="99" w:sz="2" w:space="0"/>
        <w:insideV w:val="single" w:color="679BC8" w:themeColor="accent1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679BC8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79BC8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73">
    <w:name w:val="Grid Table 2 Accent 2"/>
    <w:basedOn w:val="106"/>
    <w:uiPriority w:val="47"/>
    <w:tblPr>
      <w:tblBorders>
        <w:top w:val="single" w:color="44AFFF" w:themeColor="accent2" w:themeTint="99" w:sz="2" w:space="0"/>
        <w:bottom w:val="single" w:color="44AFFF" w:themeColor="accent2" w:themeTint="99" w:sz="2" w:space="0"/>
        <w:insideH w:val="single" w:color="44AFFF" w:themeColor="accent2" w:themeTint="99" w:sz="2" w:space="0"/>
        <w:insideV w:val="single" w:color="44AFFF" w:themeColor="accent2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44AFFF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44AFFF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74">
    <w:name w:val="Grid Table 2 Accent 3"/>
    <w:basedOn w:val="106"/>
    <w:uiPriority w:val="47"/>
    <w:tblPr>
      <w:tblBorders>
        <w:top w:val="single" w:color="2752DC" w:themeColor="accent3" w:themeTint="99" w:sz="2" w:space="0"/>
        <w:bottom w:val="single" w:color="2752DC" w:themeColor="accent3" w:themeTint="99" w:sz="2" w:space="0"/>
        <w:insideH w:val="single" w:color="2752DC" w:themeColor="accent3" w:themeTint="99" w:sz="2" w:space="0"/>
        <w:insideV w:val="single" w:color="2752DC" w:themeColor="accent3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2752DC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2752DC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75">
    <w:name w:val="Grid Table 2 Accent 4"/>
    <w:basedOn w:val="106"/>
    <w:uiPriority w:val="47"/>
    <w:tblPr>
      <w:tblBorders>
        <w:top w:val="single" w:color="A3A3A3" w:themeColor="accent4" w:themeTint="99" w:sz="2" w:space="0"/>
        <w:bottom w:val="single" w:color="A3A3A3" w:themeColor="accent4" w:themeTint="99" w:sz="2" w:space="0"/>
        <w:insideH w:val="single" w:color="A3A3A3" w:themeColor="accent4" w:themeTint="99" w:sz="2" w:space="0"/>
        <w:insideV w:val="single" w:color="A3A3A3" w:themeColor="accent4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A3A3A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3A3A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76">
    <w:name w:val="Grid Table 2 Accent 5"/>
    <w:basedOn w:val="106"/>
    <w:uiPriority w:val="47"/>
    <w:tblPr>
      <w:tblBorders>
        <w:top w:val="single" w:color="81ADD1" w:themeColor="accent5" w:themeTint="99" w:sz="2" w:space="0"/>
        <w:bottom w:val="single" w:color="81ADD1" w:themeColor="accent5" w:themeTint="99" w:sz="2" w:space="0"/>
        <w:insideH w:val="single" w:color="81ADD1" w:themeColor="accent5" w:themeTint="99" w:sz="2" w:space="0"/>
        <w:insideV w:val="single" w:color="81ADD1" w:themeColor="accent5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81ADD1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1ADD1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77">
    <w:name w:val="Grid Table 2 Accent 6"/>
    <w:basedOn w:val="106"/>
    <w:uiPriority w:val="47"/>
    <w:tblPr>
      <w:tblBorders>
        <w:top w:val="single" w:color="6786E6" w:themeColor="accent6" w:themeTint="99" w:sz="2" w:space="0"/>
        <w:bottom w:val="single" w:color="6786E6" w:themeColor="accent6" w:themeTint="99" w:sz="2" w:space="0"/>
        <w:insideH w:val="single" w:color="6786E6" w:themeColor="accent6" w:themeTint="99" w:sz="2" w:space="0"/>
        <w:insideV w:val="single" w:color="6786E6" w:themeColor="accent6" w:themeTint="99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6786E6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786E6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78">
    <w:name w:val="Grid Table 3"/>
    <w:basedOn w:val="106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79">
    <w:name w:val="Grid Table 3 Accent 1"/>
    <w:basedOn w:val="106"/>
    <w:uiPriority w:val="48"/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  <w:insideV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  <w:tblStylePr w:type="neCell">
      <w:tcPr>
        <w:tcBorders>
          <w:bottom w:val="single" w:color="679BC8" w:themeColor="accent1" w:themeTint="99" w:sz="4" w:space="0"/>
        </w:tcBorders>
      </w:tcPr>
    </w:tblStylePr>
    <w:tblStylePr w:type="nwCell">
      <w:tcPr>
        <w:tcBorders>
          <w:bottom w:val="single" w:color="679BC8" w:themeColor="accent1" w:themeTint="99" w:sz="4" w:space="0"/>
        </w:tcBorders>
      </w:tcPr>
    </w:tblStylePr>
    <w:tblStylePr w:type="seCell">
      <w:tcPr>
        <w:tcBorders>
          <w:top w:val="single" w:color="679BC8" w:themeColor="accent1" w:themeTint="99" w:sz="4" w:space="0"/>
        </w:tcBorders>
      </w:tcPr>
    </w:tblStylePr>
    <w:tblStylePr w:type="swCell">
      <w:tcPr>
        <w:tcBorders>
          <w:top w:val="single" w:color="679BC8" w:themeColor="accent1" w:themeTint="99" w:sz="4" w:space="0"/>
        </w:tcBorders>
      </w:tcPr>
    </w:tblStylePr>
  </w:style>
  <w:style w:type="table" w:customStyle="1" w:styleId="380">
    <w:name w:val="Grid Table 3 Accent 2"/>
    <w:basedOn w:val="106"/>
    <w:uiPriority w:val="48"/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  <w:insideV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  <w:tblStylePr w:type="neCell">
      <w:tcPr>
        <w:tcBorders>
          <w:bottom w:val="single" w:color="44AFFF" w:themeColor="accent2" w:themeTint="99" w:sz="4" w:space="0"/>
        </w:tcBorders>
      </w:tcPr>
    </w:tblStylePr>
    <w:tblStylePr w:type="nwCell">
      <w:tcPr>
        <w:tcBorders>
          <w:bottom w:val="single" w:color="44AFFF" w:themeColor="accent2" w:themeTint="99" w:sz="4" w:space="0"/>
        </w:tcBorders>
      </w:tcPr>
    </w:tblStylePr>
    <w:tblStylePr w:type="seCell">
      <w:tcPr>
        <w:tcBorders>
          <w:top w:val="single" w:color="44AFFF" w:themeColor="accent2" w:themeTint="99" w:sz="4" w:space="0"/>
        </w:tcBorders>
      </w:tcPr>
    </w:tblStylePr>
    <w:tblStylePr w:type="swCell">
      <w:tcPr>
        <w:tcBorders>
          <w:top w:val="single" w:color="44AFFF" w:themeColor="accent2" w:themeTint="99" w:sz="4" w:space="0"/>
        </w:tcBorders>
      </w:tcPr>
    </w:tblStylePr>
  </w:style>
  <w:style w:type="table" w:customStyle="1" w:styleId="381">
    <w:name w:val="Grid Table 3 Accent 3"/>
    <w:basedOn w:val="106"/>
    <w:uiPriority w:val="48"/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  <w:insideV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  <w:tblStylePr w:type="neCell">
      <w:tcPr>
        <w:tcBorders>
          <w:bottom w:val="single" w:color="2752DC" w:themeColor="accent3" w:themeTint="99" w:sz="4" w:space="0"/>
        </w:tcBorders>
      </w:tcPr>
    </w:tblStylePr>
    <w:tblStylePr w:type="nwCell">
      <w:tcPr>
        <w:tcBorders>
          <w:bottom w:val="single" w:color="2752DC" w:themeColor="accent3" w:themeTint="99" w:sz="4" w:space="0"/>
        </w:tcBorders>
      </w:tcPr>
    </w:tblStylePr>
    <w:tblStylePr w:type="seCell">
      <w:tcPr>
        <w:tcBorders>
          <w:top w:val="single" w:color="2752DC" w:themeColor="accent3" w:themeTint="99" w:sz="4" w:space="0"/>
        </w:tcBorders>
      </w:tcPr>
    </w:tblStylePr>
    <w:tblStylePr w:type="swCell">
      <w:tcPr>
        <w:tcBorders>
          <w:top w:val="single" w:color="2752DC" w:themeColor="accent3" w:themeTint="99" w:sz="4" w:space="0"/>
        </w:tcBorders>
      </w:tcPr>
    </w:tblStylePr>
  </w:style>
  <w:style w:type="table" w:customStyle="1" w:styleId="382">
    <w:name w:val="Grid Table 3 Accent 4"/>
    <w:basedOn w:val="106"/>
    <w:uiPriority w:val="48"/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  <w:insideV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  <w:tblStylePr w:type="neCell">
      <w:tcPr>
        <w:tcBorders>
          <w:bottom w:val="single" w:color="A3A3A3" w:themeColor="accent4" w:themeTint="99" w:sz="4" w:space="0"/>
        </w:tcBorders>
      </w:tcPr>
    </w:tblStylePr>
    <w:tblStylePr w:type="nwCell">
      <w:tcPr>
        <w:tcBorders>
          <w:bottom w:val="single" w:color="A3A3A3" w:themeColor="accent4" w:themeTint="99" w:sz="4" w:space="0"/>
        </w:tcBorders>
      </w:tcPr>
    </w:tblStylePr>
    <w:tblStylePr w:type="seCell">
      <w:tcPr>
        <w:tcBorders>
          <w:top w:val="single" w:color="A3A3A3" w:themeColor="accent4" w:themeTint="99" w:sz="4" w:space="0"/>
        </w:tcBorders>
      </w:tcPr>
    </w:tblStylePr>
    <w:tblStylePr w:type="swCell">
      <w:tcPr>
        <w:tcBorders>
          <w:top w:val="single" w:color="A3A3A3" w:themeColor="accent4" w:themeTint="99" w:sz="4" w:space="0"/>
        </w:tcBorders>
      </w:tcPr>
    </w:tblStylePr>
  </w:style>
  <w:style w:type="table" w:customStyle="1" w:styleId="383">
    <w:name w:val="Grid Table 3 Accent 5"/>
    <w:basedOn w:val="106"/>
    <w:uiPriority w:val="48"/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  <w:insideV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  <w:tblStylePr w:type="neCell">
      <w:tcPr>
        <w:tcBorders>
          <w:bottom w:val="single" w:color="81ADD1" w:themeColor="accent5" w:themeTint="99" w:sz="4" w:space="0"/>
        </w:tcBorders>
      </w:tcPr>
    </w:tblStylePr>
    <w:tblStylePr w:type="nwCell">
      <w:tcPr>
        <w:tcBorders>
          <w:bottom w:val="single" w:color="81ADD1" w:themeColor="accent5" w:themeTint="99" w:sz="4" w:space="0"/>
        </w:tcBorders>
      </w:tcPr>
    </w:tblStylePr>
    <w:tblStylePr w:type="seCell">
      <w:tcPr>
        <w:tcBorders>
          <w:top w:val="single" w:color="81ADD1" w:themeColor="accent5" w:themeTint="99" w:sz="4" w:space="0"/>
        </w:tcBorders>
      </w:tcPr>
    </w:tblStylePr>
    <w:tblStylePr w:type="swCell">
      <w:tcPr>
        <w:tcBorders>
          <w:top w:val="single" w:color="81ADD1" w:themeColor="accent5" w:themeTint="99" w:sz="4" w:space="0"/>
        </w:tcBorders>
      </w:tcPr>
    </w:tblStylePr>
  </w:style>
  <w:style w:type="table" w:customStyle="1" w:styleId="384">
    <w:name w:val="Grid Table 3 Accent 6"/>
    <w:basedOn w:val="106"/>
    <w:uiPriority w:val="48"/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  <w:insideV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  <w:tblStylePr w:type="neCell">
      <w:tcPr>
        <w:tcBorders>
          <w:bottom w:val="single" w:color="6786E6" w:themeColor="accent6" w:themeTint="99" w:sz="4" w:space="0"/>
        </w:tcBorders>
      </w:tcPr>
    </w:tblStylePr>
    <w:tblStylePr w:type="nwCell">
      <w:tcPr>
        <w:tcBorders>
          <w:bottom w:val="single" w:color="6786E6" w:themeColor="accent6" w:themeTint="99" w:sz="4" w:space="0"/>
        </w:tcBorders>
      </w:tcPr>
    </w:tblStylePr>
    <w:tblStylePr w:type="seCell">
      <w:tcPr>
        <w:tcBorders>
          <w:top w:val="single" w:color="6786E6" w:themeColor="accent6" w:themeTint="99" w:sz="4" w:space="0"/>
        </w:tcBorders>
      </w:tcPr>
    </w:tblStylePr>
    <w:tblStylePr w:type="swCell">
      <w:tcPr>
        <w:tcBorders>
          <w:top w:val="single" w:color="6786E6" w:themeColor="accent6" w:themeTint="99" w:sz="4" w:space="0"/>
        </w:tcBorders>
      </w:tcPr>
    </w:tblStylePr>
  </w:style>
  <w:style w:type="table" w:customStyle="1" w:styleId="385">
    <w:name w:val="Grid Table 4"/>
    <w:basedOn w:val="106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86">
    <w:name w:val="Grid Table 4 Accent 1"/>
    <w:basedOn w:val="106"/>
    <w:uiPriority w:val="49"/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  <w:insideV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C567A" w:themeColor="accent1" w:sz="4" w:space="0"/>
          <w:left w:val="single" w:color="2C567A" w:themeColor="accent1" w:sz="4" w:space="0"/>
          <w:bottom w:val="single" w:color="2C567A" w:themeColor="accent1" w:sz="4" w:space="0"/>
          <w:right w:val="single" w:color="2C567A" w:themeColor="accent1" w:sz="4" w:space="0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cPr>
        <w:tcBorders>
          <w:top w:val="double" w:color="2C567A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387">
    <w:name w:val="Grid Table 4 Accent 2"/>
    <w:basedOn w:val="106"/>
    <w:uiPriority w:val="49"/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  <w:insideV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72C7" w:themeColor="accent2" w:sz="4" w:space="0"/>
          <w:left w:val="single" w:color="0072C7" w:themeColor="accent2" w:sz="4" w:space="0"/>
          <w:bottom w:val="single" w:color="0072C7" w:themeColor="accent2" w:sz="4" w:space="0"/>
          <w:right w:val="single" w:color="0072C7" w:themeColor="accent2" w:sz="4" w:space="0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cPr>
        <w:tcBorders>
          <w:top w:val="double" w:color="0072C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388">
    <w:name w:val="Grid Table 4 Accent 3"/>
    <w:basedOn w:val="106"/>
    <w:uiPriority w:val="49"/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  <w:insideV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D1D51" w:themeColor="accent3" w:sz="4" w:space="0"/>
          <w:left w:val="single" w:color="0D1D51" w:themeColor="accent3" w:sz="4" w:space="0"/>
          <w:bottom w:val="single" w:color="0D1D51" w:themeColor="accent3" w:sz="4" w:space="0"/>
          <w:right w:val="single" w:color="0D1D51" w:themeColor="accent3" w:sz="4" w:space="0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cPr>
        <w:tcBorders>
          <w:top w:val="double" w:color="0D1D51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389">
    <w:name w:val="Grid Table 4 Accent 4"/>
    <w:basedOn w:val="106"/>
    <w:uiPriority w:val="49"/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  <w:insideV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666666" w:themeColor="accent4" w:sz="4" w:space="0"/>
          <w:left w:val="single" w:color="666666" w:themeColor="accent4" w:sz="4" w:space="0"/>
          <w:bottom w:val="single" w:color="666666" w:themeColor="accent4" w:sz="4" w:space="0"/>
          <w:right w:val="single" w:color="666666" w:themeColor="accent4" w:sz="4" w:space="0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cPr>
        <w:tcBorders>
          <w:top w:val="double" w:color="666666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390">
    <w:name w:val="Grid Table 4 Accent 5"/>
    <w:basedOn w:val="106"/>
    <w:uiPriority w:val="49"/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  <w:insideV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C76A6" w:themeColor="accent5" w:sz="4" w:space="0"/>
          <w:left w:val="single" w:color="3C76A6" w:themeColor="accent5" w:sz="4" w:space="0"/>
          <w:bottom w:val="single" w:color="3C76A6" w:themeColor="accent5" w:sz="4" w:space="0"/>
          <w:right w:val="single" w:color="3C76A6" w:themeColor="accent5" w:sz="4" w:space="0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cPr>
        <w:tcBorders>
          <w:top w:val="double" w:color="3C76A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391">
    <w:name w:val="Grid Table 4 Accent 6"/>
    <w:basedOn w:val="106"/>
    <w:uiPriority w:val="49"/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  <w:insideV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E44BC" w:themeColor="accent6" w:sz="4" w:space="0"/>
          <w:left w:val="single" w:color="1E44BC" w:themeColor="accent6" w:sz="4" w:space="0"/>
          <w:bottom w:val="single" w:color="1E44BC" w:themeColor="accent6" w:sz="4" w:space="0"/>
          <w:right w:val="single" w:color="1E44BC" w:themeColor="accent6" w:sz="4" w:space="0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cPr>
        <w:tcBorders>
          <w:top w:val="double" w:color="1E44BC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392">
    <w:name w:val="Grid Table 5 Dark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93">
    <w:name w:val="Grid Table 5 Dark Accent 1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C567A" w:themeFill="accent1"/>
      </w:tcPr>
    </w:tblStylePr>
    <w:tblStylePr w:type="band1Vert">
      <w:tcPr>
        <w:shd w:val="clear" w:color="auto" w:fill="99BCDA" w:themeFill="accent1" w:themeFillTint="66"/>
      </w:tcPr>
    </w:tblStylePr>
    <w:tblStylePr w:type="band1Horz">
      <w:tcPr>
        <w:shd w:val="clear" w:color="auto" w:fill="99BCDA" w:themeFill="accent1" w:themeFillTint="66"/>
      </w:tcPr>
    </w:tblStylePr>
  </w:style>
  <w:style w:type="table" w:customStyle="1" w:styleId="394">
    <w:name w:val="Grid Table 5 Dark Accent 2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E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72C7" w:themeFill="accent2"/>
      </w:tcPr>
    </w:tblStylePr>
    <w:tblStylePr w:type="band1Vert">
      <w:tcPr>
        <w:shd w:val="clear" w:color="auto" w:fill="82C9FF" w:themeFill="accent2" w:themeFillTint="66"/>
      </w:tcPr>
    </w:tblStylePr>
    <w:tblStylePr w:type="band1Horz">
      <w:tcPr>
        <w:shd w:val="clear" w:color="auto" w:fill="82C9FF" w:themeFill="accent2" w:themeFillTint="66"/>
      </w:tcPr>
    </w:tblStylePr>
  </w:style>
  <w:style w:type="table" w:customStyle="1" w:styleId="395">
    <w:name w:val="Grid Table 5 Dark Accent 3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D1D51" w:themeFill="accent3"/>
      </w:tcPr>
    </w:tblStylePr>
    <w:tblStylePr w:type="band1Vert">
      <w:tcPr>
        <w:shd w:val="clear" w:color="auto" w:fill="6F8BE7" w:themeFill="accent3" w:themeFillTint="66"/>
      </w:tcPr>
    </w:tblStylePr>
    <w:tblStylePr w:type="band1Horz">
      <w:tcPr>
        <w:shd w:val="clear" w:color="auto" w:fill="6F8BE7" w:themeFill="accent3" w:themeFillTint="66"/>
      </w:tcPr>
    </w:tblStylePr>
  </w:style>
  <w:style w:type="table" w:customStyle="1" w:styleId="396">
    <w:name w:val="Grid Table 5 Dark Accent 4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66666" w:themeFill="accent4"/>
      </w:tcPr>
    </w:tblStylePr>
    <w:tblStylePr w:type="band1Vert">
      <w:tcPr>
        <w:shd w:val="clear" w:color="auto" w:fill="C1C1C1" w:themeFill="accent4" w:themeFillTint="66"/>
      </w:tcPr>
    </w:tblStylePr>
    <w:tblStylePr w:type="band1Horz">
      <w:tcPr>
        <w:shd w:val="clear" w:color="auto" w:fill="C1C1C1" w:themeFill="accent4" w:themeFillTint="66"/>
      </w:tcPr>
    </w:tblStylePr>
  </w:style>
  <w:style w:type="table" w:customStyle="1" w:styleId="397">
    <w:name w:val="Grid Table 5 Dark Accent 5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EF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3C76A6" w:themeFill="accent5"/>
      </w:tcPr>
    </w:tblStylePr>
    <w:tblStylePr w:type="band1Vert">
      <w:tcPr>
        <w:shd w:val="clear" w:color="auto" w:fill="ABC8E0" w:themeFill="accent5" w:themeFillTint="66"/>
      </w:tcPr>
    </w:tblStylePr>
    <w:tblStylePr w:type="band1Horz">
      <w:tcPr>
        <w:shd w:val="clear" w:color="auto" w:fill="ABC8E0" w:themeFill="accent5" w:themeFillTint="66"/>
      </w:tcPr>
    </w:tblStylePr>
  </w:style>
  <w:style w:type="table" w:customStyle="1" w:styleId="398">
    <w:name w:val="Grid Table 5 Dark Accent 6"/>
    <w:basedOn w:val="106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6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E44BC" w:themeFill="accent6"/>
      </w:tcPr>
    </w:tblStylePr>
    <w:tblStylePr w:type="band1Vert">
      <w:tcPr>
        <w:shd w:val="clear" w:color="auto" w:fill="9AAEEE" w:themeFill="accent6" w:themeFillTint="66"/>
      </w:tcPr>
    </w:tblStylePr>
    <w:tblStylePr w:type="band1Horz">
      <w:tcPr>
        <w:shd w:val="clear" w:color="auto" w:fill="9AAEEE" w:themeFill="accent6" w:themeFillTint="66"/>
      </w:tcPr>
    </w:tblStylePr>
  </w:style>
  <w:style w:type="table" w:customStyle="1" w:styleId="399">
    <w:name w:val="Grid Table 6 Colorful"/>
    <w:basedOn w:val="106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400">
    <w:name w:val="Grid Table 6 Colorful Accent 1"/>
    <w:basedOn w:val="106"/>
    <w:uiPriority w:val="51"/>
    <w:rPr>
      <w:color w:val="21415C" w:themeColor="accent1" w:themeShade="BF"/>
    </w:rPr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  <w:insideV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9BC8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79BC8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</w:style>
  <w:style w:type="table" w:customStyle="1" w:styleId="401">
    <w:name w:val="Grid Table 6 Colorful Accent 2"/>
    <w:basedOn w:val="106"/>
    <w:uiPriority w:val="51"/>
    <w:rPr>
      <w:color w:val="005595" w:themeColor="accent2" w:themeShade="BF"/>
    </w:rPr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  <w:insideV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44AFFF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44AF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</w:style>
  <w:style w:type="table" w:customStyle="1" w:styleId="402">
    <w:name w:val="Grid Table 6 Colorful Accent 3"/>
    <w:basedOn w:val="106"/>
    <w:uiPriority w:val="51"/>
    <w:rPr>
      <w:color w:val="0A163D" w:themeColor="accent3" w:themeShade="BF"/>
    </w:rPr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  <w:insideV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2752DC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2752DC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</w:style>
  <w:style w:type="table" w:customStyle="1" w:styleId="403">
    <w:name w:val="Grid Table 6 Colorful Accent 4"/>
    <w:basedOn w:val="106"/>
    <w:uiPriority w:val="51"/>
    <w:rPr>
      <w:color w:val="4D4D4D" w:themeColor="accent4" w:themeShade="BF"/>
    </w:rPr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  <w:insideV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A3A3A3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3A3A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</w:style>
  <w:style w:type="table" w:customStyle="1" w:styleId="404">
    <w:name w:val="Grid Table 6 Colorful Accent 5"/>
    <w:basedOn w:val="106"/>
    <w:uiPriority w:val="51"/>
    <w:rPr>
      <w:color w:val="2D587D" w:themeColor="accent5" w:themeShade="BF"/>
    </w:rPr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  <w:insideV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81ADD1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1ADD1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</w:style>
  <w:style w:type="table" w:customStyle="1" w:styleId="405">
    <w:name w:val="Grid Table 6 Colorful Accent 6"/>
    <w:basedOn w:val="106"/>
    <w:uiPriority w:val="51"/>
    <w:rPr>
      <w:color w:val="17338D" w:themeColor="accent6" w:themeShade="BF"/>
    </w:rPr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  <w:insideV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6786E6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6786E6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</w:style>
  <w:style w:type="table" w:customStyle="1" w:styleId="406">
    <w:name w:val="Grid Table 7 Colorful"/>
    <w:basedOn w:val="106"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07">
    <w:name w:val="Grid Table 7 Colorful Accent 1"/>
    <w:basedOn w:val="106"/>
    <w:uiPriority w:val="52"/>
    <w:rPr>
      <w:color w:val="21415C" w:themeColor="accent1" w:themeShade="BF"/>
    </w:rPr>
    <w:tblPr>
      <w:tblBorders>
        <w:top w:val="single" w:color="679BC8" w:themeColor="accent1" w:themeTint="99" w:sz="4" w:space="0"/>
        <w:left w:val="single" w:color="679BC8" w:themeColor="accent1" w:themeTint="99" w:sz="4" w:space="0"/>
        <w:bottom w:val="single" w:color="679BC8" w:themeColor="accent1" w:themeTint="99" w:sz="4" w:space="0"/>
        <w:right w:val="single" w:color="679BC8" w:themeColor="accent1" w:themeTint="99" w:sz="4" w:space="0"/>
        <w:insideH w:val="single" w:color="679BC8" w:themeColor="accent1" w:themeTint="99" w:sz="4" w:space="0"/>
        <w:insideV w:val="single" w:color="679BC8" w:themeColor="accent1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DDEC" w:themeFill="accent1" w:themeFillTint="33"/>
      </w:tcPr>
    </w:tblStylePr>
    <w:tblStylePr w:type="band1Horz">
      <w:tcPr>
        <w:shd w:val="clear" w:color="auto" w:fill="CCDDEC" w:themeFill="accent1" w:themeFillTint="33"/>
      </w:tcPr>
    </w:tblStylePr>
    <w:tblStylePr w:type="neCell">
      <w:tcPr>
        <w:tcBorders>
          <w:bottom w:val="single" w:color="679BC8" w:themeColor="accent1" w:themeTint="99" w:sz="4" w:space="0"/>
        </w:tcBorders>
      </w:tcPr>
    </w:tblStylePr>
    <w:tblStylePr w:type="nwCell">
      <w:tcPr>
        <w:tcBorders>
          <w:bottom w:val="single" w:color="679BC8" w:themeColor="accent1" w:themeTint="99" w:sz="4" w:space="0"/>
        </w:tcBorders>
      </w:tcPr>
    </w:tblStylePr>
    <w:tblStylePr w:type="seCell">
      <w:tcPr>
        <w:tcBorders>
          <w:top w:val="single" w:color="679BC8" w:themeColor="accent1" w:themeTint="99" w:sz="4" w:space="0"/>
        </w:tcBorders>
      </w:tcPr>
    </w:tblStylePr>
    <w:tblStylePr w:type="swCell">
      <w:tcPr>
        <w:tcBorders>
          <w:top w:val="single" w:color="679BC8" w:themeColor="accent1" w:themeTint="99" w:sz="4" w:space="0"/>
        </w:tcBorders>
      </w:tcPr>
    </w:tblStylePr>
  </w:style>
  <w:style w:type="table" w:customStyle="1" w:styleId="408">
    <w:name w:val="Grid Table 7 Colorful Accent 2"/>
    <w:basedOn w:val="106"/>
    <w:uiPriority w:val="52"/>
    <w:rPr>
      <w:color w:val="005595" w:themeColor="accent2" w:themeShade="BF"/>
    </w:rPr>
    <w:tblPr>
      <w:tblBorders>
        <w:top w:val="single" w:color="44AFFF" w:themeColor="accent2" w:themeTint="99" w:sz="4" w:space="0"/>
        <w:left w:val="single" w:color="44AFFF" w:themeColor="accent2" w:themeTint="99" w:sz="4" w:space="0"/>
        <w:bottom w:val="single" w:color="44AFFF" w:themeColor="accent2" w:themeTint="99" w:sz="4" w:space="0"/>
        <w:right w:val="single" w:color="44AFFF" w:themeColor="accent2" w:themeTint="99" w:sz="4" w:space="0"/>
        <w:insideH w:val="single" w:color="44AFFF" w:themeColor="accent2" w:themeTint="99" w:sz="4" w:space="0"/>
        <w:insideV w:val="single" w:color="44AFFF" w:themeColor="accent2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0E4FE" w:themeFill="accent2" w:themeFillTint="33"/>
      </w:tcPr>
    </w:tblStylePr>
    <w:tblStylePr w:type="band1Horz">
      <w:tcPr>
        <w:shd w:val="clear" w:color="auto" w:fill="C0E4FE" w:themeFill="accent2" w:themeFillTint="33"/>
      </w:tcPr>
    </w:tblStylePr>
    <w:tblStylePr w:type="neCell">
      <w:tcPr>
        <w:tcBorders>
          <w:bottom w:val="single" w:color="44AFFF" w:themeColor="accent2" w:themeTint="99" w:sz="4" w:space="0"/>
        </w:tcBorders>
      </w:tcPr>
    </w:tblStylePr>
    <w:tblStylePr w:type="nwCell">
      <w:tcPr>
        <w:tcBorders>
          <w:bottom w:val="single" w:color="44AFFF" w:themeColor="accent2" w:themeTint="99" w:sz="4" w:space="0"/>
        </w:tcBorders>
      </w:tcPr>
    </w:tblStylePr>
    <w:tblStylePr w:type="seCell">
      <w:tcPr>
        <w:tcBorders>
          <w:top w:val="single" w:color="44AFFF" w:themeColor="accent2" w:themeTint="99" w:sz="4" w:space="0"/>
        </w:tcBorders>
      </w:tcPr>
    </w:tblStylePr>
    <w:tblStylePr w:type="swCell">
      <w:tcPr>
        <w:tcBorders>
          <w:top w:val="single" w:color="44AFFF" w:themeColor="accent2" w:themeTint="99" w:sz="4" w:space="0"/>
        </w:tcBorders>
      </w:tcPr>
    </w:tblStylePr>
  </w:style>
  <w:style w:type="table" w:customStyle="1" w:styleId="409">
    <w:name w:val="Grid Table 7 Colorful Accent 3"/>
    <w:basedOn w:val="106"/>
    <w:uiPriority w:val="52"/>
    <w:rPr>
      <w:color w:val="0A163D" w:themeColor="accent3" w:themeShade="BF"/>
    </w:rPr>
    <w:tblPr>
      <w:tblBorders>
        <w:top w:val="single" w:color="2752DC" w:themeColor="accent3" w:themeTint="99" w:sz="4" w:space="0"/>
        <w:left w:val="single" w:color="2752DC" w:themeColor="accent3" w:themeTint="99" w:sz="4" w:space="0"/>
        <w:bottom w:val="single" w:color="2752DC" w:themeColor="accent3" w:themeTint="99" w:sz="4" w:space="0"/>
        <w:right w:val="single" w:color="2752DC" w:themeColor="accent3" w:themeTint="99" w:sz="4" w:space="0"/>
        <w:insideH w:val="single" w:color="2752DC" w:themeColor="accent3" w:themeTint="99" w:sz="4" w:space="0"/>
        <w:insideV w:val="single" w:color="2752DC" w:themeColor="accent3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7C5F3" w:themeFill="accent3" w:themeFillTint="33"/>
      </w:tcPr>
    </w:tblStylePr>
    <w:tblStylePr w:type="band1Horz">
      <w:tcPr>
        <w:shd w:val="clear" w:color="auto" w:fill="B7C5F3" w:themeFill="accent3" w:themeFillTint="33"/>
      </w:tcPr>
    </w:tblStylePr>
    <w:tblStylePr w:type="neCell">
      <w:tcPr>
        <w:tcBorders>
          <w:bottom w:val="single" w:color="2752DC" w:themeColor="accent3" w:themeTint="99" w:sz="4" w:space="0"/>
        </w:tcBorders>
      </w:tcPr>
    </w:tblStylePr>
    <w:tblStylePr w:type="nwCell">
      <w:tcPr>
        <w:tcBorders>
          <w:bottom w:val="single" w:color="2752DC" w:themeColor="accent3" w:themeTint="99" w:sz="4" w:space="0"/>
        </w:tcBorders>
      </w:tcPr>
    </w:tblStylePr>
    <w:tblStylePr w:type="seCell">
      <w:tcPr>
        <w:tcBorders>
          <w:top w:val="single" w:color="2752DC" w:themeColor="accent3" w:themeTint="99" w:sz="4" w:space="0"/>
        </w:tcBorders>
      </w:tcPr>
    </w:tblStylePr>
    <w:tblStylePr w:type="swCell">
      <w:tcPr>
        <w:tcBorders>
          <w:top w:val="single" w:color="2752DC" w:themeColor="accent3" w:themeTint="99" w:sz="4" w:space="0"/>
        </w:tcBorders>
      </w:tcPr>
    </w:tblStylePr>
  </w:style>
  <w:style w:type="table" w:customStyle="1" w:styleId="410">
    <w:name w:val="Grid Table 7 Colorful Accent 4"/>
    <w:basedOn w:val="106"/>
    <w:uiPriority w:val="52"/>
    <w:rPr>
      <w:color w:val="4D4D4D" w:themeColor="accent4" w:themeShade="BF"/>
    </w:rPr>
    <w:tblPr>
      <w:tblBorders>
        <w:top w:val="single" w:color="A3A3A3" w:themeColor="accent4" w:themeTint="99" w:sz="4" w:space="0"/>
        <w:left w:val="single" w:color="A3A3A3" w:themeColor="accent4" w:themeTint="99" w:sz="4" w:space="0"/>
        <w:bottom w:val="single" w:color="A3A3A3" w:themeColor="accent4" w:themeTint="99" w:sz="4" w:space="0"/>
        <w:right w:val="single" w:color="A3A3A3" w:themeColor="accent4" w:themeTint="99" w:sz="4" w:space="0"/>
        <w:insideH w:val="single" w:color="A3A3A3" w:themeColor="accent4" w:themeTint="99" w:sz="4" w:space="0"/>
        <w:insideV w:val="single" w:color="A3A3A3" w:themeColor="accent4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0E0E0" w:themeFill="accent4" w:themeFillTint="33"/>
      </w:tcPr>
    </w:tblStylePr>
    <w:tblStylePr w:type="band1Horz">
      <w:tcPr>
        <w:shd w:val="clear" w:color="auto" w:fill="E0E0E0" w:themeFill="accent4" w:themeFillTint="33"/>
      </w:tcPr>
    </w:tblStylePr>
    <w:tblStylePr w:type="neCell">
      <w:tcPr>
        <w:tcBorders>
          <w:bottom w:val="single" w:color="A3A3A3" w:themeColor="accent4" w:themeTint="99" w:sz="4" w:space="0"/>
        </w:tcBorders>
      </w:tcPr>
    </w:tblStylePr>
    <w:tblStylePr w:type="nwCell">
      <w:tcPr>
        <w:tcBorders>
          <w:bottom w:val="single" w:color="A3A3A3" w:themeColor="accent4" w:themeTint="99" w:sz="4" w:space="0"/>
        </w:tcBorders>
      </w:tcPr>
    </w:tblStylePr>
    <w:tblStylePr w:type="seCell">
      <w:tcPr>
        <w:tcBorders>
          <w:top w:val="single" w:color="A3A3A3" w:themeColor="accent4" w:themeTint="99" w:sz="4" w:space="0"/>
        </w:tcBorders>
      </w:tcPr>
    </w:tblStylePr>
    <w:tblStylePr w:type="swCell">
      <w:tcPr>
        <w:tcBorders>
          <w:top w:val="single" w:color="A3A3A3" w:themeColor="accent4" w:themeTint="99" w:sz="4" w:space="0"/>
        </w:tcBorders>
      </w:tcPr>
    </w:tblStylePr>
  </w:style>
  <w:style w:type="table" w:customStyle="1" w:styleId="411">
    <w:name w:val="Grid Table 7 Colorful Accent 5"/>
    <w:basedOn w:val="106"/>
    <w:uiPriority w:val="52"/>
    <w:rPr>
      <w:color w:val="2D587D" w:themeColor="accent5" w:themeShade="BF"/>
    </w:rPr>
    <w:tblPr>
      <w:tblBorders>
        <w:top w:val="single" w:color="81ADD1" w:themeColor="accent5" w:themeTint="99" w:sz="4" w:space="0"/>
        <w:left w:val="single" w:color="81ADD1" w:themeColor="accent5" w:themeTint="99" w:sz="4" w:space="0"/>
        <w:bottom w:val="single" w:color="81ADD1" w:themeColor="accent5" w:themeTint="99" w:sz="4" w:space="0"/>
        <w:right w:val="single" w:color="81ADD1" w:themeColor="accent5" w:themeTint="99" w:sz="4" w:space="0"/>
        <w:insideH w:val="single" w:color="81ADD1" w:themeColor="accent5" w:themeTint="99" w:sz="4" w:space="0"/>
        <w:insideV w:val="single" w:color="81ADD1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5E3EF" w:themeFill="accent5" w:themeFillTint="33"/>
      </w:tcPr>
    </w:tblStylePr>
    <w:tblStylePr w:type="band1Horz">
      <w:tcPr>
        <w:shd w:val="clear" w:color="auto" w:fill="D5E3EF" w:themeFill="accent5" w:themeFillTint="33"/>
      </w:tcPr>
    </w:tblStylePr>
    <w:tblStylePr w:type="neCell">
      <w:tcPr>
        <w:tcBorders>
          <w:bottom w:val="single" w:color="81ADD1" w:themeColor="accent5" w:themeTint="99" w:sz="4" w:space="0"/>
        </w:tcBorders>
      </w:tcPr>
    </w:tblStylePr>
    <w:tblStylePr w:type="nwCell">
      <w:tcPr>
        <w:tcBorders>
          <w:bottom w:val="single" w:color="81ADD1" w:themeColor="accent5" w:themeTint="99" w:sz="4" w:space="0"/>
        </w:tcBorders>
      </w:tcPr>
    </w:tblStylePr>
    <w:tblStylePr w:type="seCell">
      <w:tcPr>
        <w:tcBorders>
          <w:top w:val="single" w:color="81ADD1" w:themeColor="accent5" w:themeTint="99" w:sz="4" w:space="0"/>
        </w:tcBorders>
      </w:tcPr>
    </w:tblStylePr>
    <w:tblStylePr w:type="swCell">
      <w:tcPr>
        <w:tcBorders>
          <w:top w:val="single" w:color="81ADD1" w:themeColor="accent5" w:themeTint="99" w:sz="4" w:space="0"/>
        </w:tcBorders>
      </w:tcPr>
    </w:tblStylePr>
  </w:style>
  <w:style w:type="table" w:customStyle="1" w:styleId="412">
    <w:name w:val="Grid Table 7 Colorful Accent 6"/>
    <w:basedOn w:val="106"/>
    <w:uiPriority w:val="52"/>
    <w:rPr>
      <w:color w:val="17338D" w:themeColor="accent6" w:themeShade="BF"/>
    </w:rPr>
    <w:tblPr>
      <w:tblBorders>
        <w:top w:val="single" w:color="6786E6" w:themeColor="accent6" w:themeTint="99" w:sz="4" w:space="0"/>
        <w:left w:val="single" w:color="6786E6" w:themeColor="accent6" w:themeTint="99" w:sz="4" w:space="0"/>
        <w:bottom w:val="single" w:color="6786E6" w:themeColor="accent6" w:themeTint="99" w:sz="4" w:space="0"/>
        <w:right w:val="single" w:color="6786E6" w:themeColor="accent6" w:themeTint="99" w:sz="4" w:space="0"/>
        <w:insideH w:val="single" w:color="6786E6" w:themeColor="accent6" w:themeTint="99" w:sz="4" w:space="0"/>
        <w:insideV w:val="single" w:color="6786E6" w:themeColor="accent6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D6F6" w:themeFill="accent6" w:themeFillTint="33"/>
      </w:tcPr>
    </w:tblStylePr>
    <w:tblStylePr w:type="band1Horz">
      <w:tcPr>
        <w:shd w:val="clear" w:color="auto" w:fill="CCD6F6" w:themeFill="accent6" w:themeFillTint="33"/>
      </w:tcPr>
    </w:tblStylePr>
    <w:tblStylePr w:type="neCell">
      <w:tcPr>
        <w:tcBorders>
          <w:bottom w:val="single" w:color="6786E6" w:themeColor="accent6" w:themeTint="99" w:sz="4" w:space="0"/>
        </w:tcBorders>
      </w:tcPr>
    </w:tblStylePr>
    <w:tblStylePr w:type="nwCell">
      <w:tcPr>
        <w:tcBorders>
          <w:bottom w:val="single" w:color="6786E6" w:themeColor="accent6" w:themeTint="99" w:sz="4" w:space="0"/>
        </w:tcBorders>
      </w:tcPr>
    </w:tblStylePr>
    <w:tblStylePr w:type="seCell">
      <w:tcPr>
        <w:tcBorders>
          <w:top w:val="single" w:color="6786E6" w:themeColor="accent6" w:themeTint="99" w:sz="4" w:space="0"/>
        </w:tcBorders>
      </w:tcPr>
    </w:tblStylePr>
    <w:tblStylePr w:type="swCell">
      <w:tcPr>
        <w:tcBorders>
          <w:top w:val="single" w:color="6786E6" w:themeColor="accent6" w:themeTint="99" w:sz="4" w:space="0"/>
        </w:tcBorders>
      </w:tcPr>
    </w:tblStylePr>
  </w:style>
  <w:style w:type="character" w:customStyle="1" w:styleId="413">
    <w:name w:val="Texto nota pie Car"/>
    <w:basedOn w:val="88"/>
    <w:link w:val="15"/>
    <w:semiHidden/>
    <w:uiPriority w:val="99"/>
    <w:rPr>
      <w:rFonts w:ascii="Calibri" w:hAnsi="Calibri" w:cs="Calibr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4" Type="http://schemas.openxmlformats.org/officeDocument/2006/relationships/fontTable" Target="fontTable.xml"/><Relationship Id="rId13" Type="http://schemas.openxmlformats.org/officeDocument/2006/relationships/customXml" Target="../customXml/item4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hi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9DC8AD942B64971A426C5CDEBA5783B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7BE204-BF06-4301-BDCF-A7AAF3749F07}"/>
      </w:docPartPr>
      <w:docPartBody>
        <w:p>
          <w:pPr>
            <w:pStyle w:val="6"/>
          </w:pPr>
          <w:r>
            <w:rPr>
              <w:lang w:bidi="es-ES"/>
            </w:rPr>
            <w:t>Experiencia</w:t>
          </w:r>
        </w:p>
      </w:docPartBody>
    </w:docPart>
    <w:docPart>
      <w:docPartPr>
        <w:name w:val="F97543321ACB4571AA04929BB504C48A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F1C215-C5B7-48EE-AA5B-3DF4C2715783}"/>
      </w:docPartPr>
      <w:docPartBody>
        <w:p>
          <w:pPr>
            <w:pStyle w:val="23"/>
          </w:pPr>
          <w:r>
            <w:t>Formación</w:t>
          </w:r>
        </w:p>
      </w:docPartBody>
    </w:docPart>
    <w:docPart>
      <w:docPartPr>
        <w:name w:val="CFE57E32B146424CB46A2AD676B7E24B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673DE5-C198-476F-BAC5-005A0C376081}"/>
      </w:docPartPr>
      <w:docPartBody>
        <w:p>
          <w:pPr>
            <w:pStyle w:val="24"/>
          </w:pPr>
          <w:r>
            <w:rPr>
              <w:lang w:bidi="es-ES"/>
            </w:rPr>
            <w:t>[Nombre del colegio]</w:t>
          </w:r>
        </w:p>
      </w:docPartBody>
    </w:docPart>
    <w:docPart>
      <w:docPartPr>
        <w:name w:val="4C9D8CAD924445B0B7300DD59AF712E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88A14C-3377-4AF8-B45E-9CD55E5B1ED0}"/>
      </w:docPartPr>
      <w:docPartBody>
        <w:p>
          <w:pPr>
            <w:pStyle w:val="31"/>
          </w:pPr>
          <w:r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  <w:lsdException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907BF0940184686AE0E6C7E2A8AEE4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5">
    <w:name w:val="96B019A8A000473B8E6A02F71BFC61B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6">
    <w:name w:val="99DC8AD942B64971A426C5CDEBA5783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7">
    <w:name w:val="24EBDE6548644796968448DE898F43A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8">
    <w:name w:val="6A6D5556B8684290929A9871A37E6F2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9">
    <w:name w:val="634EA11E495E4C8EBAC3B772C1CE9A9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0">
    <w:name w:val="14F857D77D034CEC9CAE9FFA454BA7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1">
    <w:name w:val="89DF95F522B6436FB65E1E8FB5895EA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2">
    <w:name w:val="C646FE19A54342CC8BB0C1F5FB321A5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3">
    <w:name w:val="54B6FD2E777C4B698E89B75730046CB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4">
    <w:name w:val="B8E834AD8254438A86177D4B05481B9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5">
    <w:name w:val="FA7915B39EFD4D1C9AB59C21D109C9B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6">
    <w:name w:val="351CA4B5F98947D7B60B929098FE2AA8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7">
    <w:name w:val="25FDF31B33ED48E199CBEB338114B53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8">
    <w:name w:val="4DEDAEECBBB64FB3BF09D3D1B4833154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19">
    <w:name w:val="B1794519BFA44B7D9198F2D06461581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0">
    <w:name w:val="0281D5C6B2934ADEBBCF5BC2ABF7AA1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1">
    <w:name w:val="34A07565DFAC49058E9FD8E9F4FFAF7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2">
    <w:name w:val="BB994F32A8AF43C48D442C3E144F2D9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3">
    <w:name w:val="F97543321ACB4571AA04929BB504C48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4">
    <w:name w:val="CFE57E32B146424CB46A2AD676B7E24B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5">
    <w:name w:val="C666A49D64C64A488310DFC47B8EDD6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6">
    <w:name w:val="9233B7A569F94F46BF7691965E637EF3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7">
    <w:name w:val="B7AF75084D5148F5B1FF0CB57F2A104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8">
    <w:name w:val="59B697EC1E86403096E3D3A01047D6D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29">
    <w:name w:val="3750D6AFF4AD499EBEFED215D95507E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0">
    <w:name w:val="307B0A043FC84AD48E937A6F09A3E5D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1">
    <w:name w:val="4C9D8CAD924445B0B7300DD59AF712E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2">
    <w:name w:val="08BAA52BA62C4F448152E4262ED1791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3">
    <w:name w:val="303E3529EC834F2891AF0A11CAFBB7A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4">
    <w:name w:val="07D5C072B1584D4D881BC88054DAD27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5">
    <w:name w:val="56B7A4A67EA74B4A97A7E15AD2A91C34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paragraph" w:customStyle="1" w:styleId="36">
    <w:name w:val="7E17D1E8811142F5BBDD0AA3A3F290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  <w:style w:type="character" w:styleId="37">
    <w:name w:val="Placeholder Text"/>
    <w:basedOn w:val="2"/>
    <w:semiHidden/>
    <w:uiPriority w:val="99"/>
    <w:rPr>
      <w:rFonts w:ascii="Calibri" w:hAnsi="Calibri" w:cs="Calibri"/>
      <w:color w:val="808080"/>
    </w:rPr>
  </w:style>
  <w:style w:type="paragraph" w:customStyle="1" w:styleId="38">
    <w:name w:val="613521EB25CF425FA12FB41A22A8432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s-ES" w:eastAsia="es-ES" w:bidi="ar-SA"/>
    </w:rPr>
  </w:style>
</w:style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/>
</ds:datastoreItem>
</file>

<file path=customXml/itemProps3.xml><?xml version="1.0" encoding="utf-8"?>
<ds:datastoreItem xmlns:ds="http://schemas.openxmlformats.org/officeDocument/2006/customXml" ds:itemID="{B6377303-89CA-48CF-B410-2734A6C94E85}">
  <ds:schemaRefs/>
</ds:datastoreItem>
</file>

<file path=customXml/itemProps4.xml><?xml version="1.0" encoding="utf-8"?>
<ds:datastoreItem xmlns:ds="http://schemas.openxmlformats.org/officeDocument/2006/customXml" ds:itemID="{4F8C0207-4C1F-41E3-A496-BDC896D617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Pages>1</Pages>
  <Words>189</Words>
  <Characters>1267</Characters>
  <Lines>10</Lines>
  <Paragraphs>2</Paragraphs>
  <TotalTime>3</TotalTime>
  <ScaleCrop>false</ScaleCrop>
  <LinksUpToDate>false</LinksUpToDate>
  <CharactersWithSpaces>1454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2019-11-12T22:26:00Z</dcterms:created>
  <dcterms:modified xsi:type="dcterms:W3CDTF">2019-12-20T19:46:04Z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2058-10.2.0.7636</vt:lpwstr>
  </property>
</Properties>
</file>