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630"/>
        <w:gridCol w:w="2312"/>
        <w:gridCol w:w="423"/>
        <w:gridCol w:w="6607"/>
      </w:tblGrid>
      <w:tr w:rsidR="00163CFF" w14:paraId="3F89D9A2" w14:textId="7777777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AF93AD2" w14:textId="135E6F3A" w:rsidR="00163CFF" w:rsidRDefault="00096890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DDB2E7" wp14:editId="011A741A">
                  <wp:extent cx="1666875" cy="208359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801711537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321" cy="208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65275F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48438F4" w14:textId="210C22EE" w:rsidR="00163CFF" w:rsidRDefault="00F80DA9">
            <w:pPr>
              <w:pStyle w:val="Ttulo"/>
              <w:rPr>
                <w:lang w:val="es-CO"/>
              </w:rPr>
            </w:pPr>
            <w:r>
              <w:rPr>
                <w:lang w:val="es-CO"/>
              </w:rPr>
              <w:t>STIVEN ARMANDO GARNICA VEGA</w:t>
            </w:r>
          </w:p>
        </w:tc>
      </w:tr>
      <w:tr w:rsidR="00163CFF" w14:paraId="2463E971" w14:textId="7777777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66EF265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955DEAB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9DC8AD942B64971A426C5CDEBA5783B"/>
              </w:placeholder>
              <w:temporary/>
              <w15:appearance w15:val="hidden"/>
            </w:sdtPr>
            <w:sdtEndPr/>
            <w:sdtContent>
              <w:p w14:paraId="3E4BEEA8" w14:textId="77777777" w:rsidR="00163CFF" w:rsidRDefault="00130539">
                <w:pPr>
                  <w:pStyle w:val="Ttulo2"/>
                </w:pPr>
                <w:r>
                  <w:t>Experiencia</w:t>
                </w:r>
              </w:p>
            </w:sdtContent>
          </w:sdt>
          <w:p w14:paraId="020F8724" w14:textId="038D17C3" w:rsidR="00163CFF" w:rsidRDefault="00096890">
            <w:pPr>
              <w:pStyle w:val="Fechas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Marzo 2017</w:t>
            </w:r>
            <w:r w:rsidR="00130539">
              <w:rPr>
                <w:lang w:val="es-CO"/>
              </w:rPr>
              <w:t xml:space="preserve"> </w:t>
            </w:r>
            <w:r>
              <w:rPr>
                <w:rFonts w:eastAsia="Calibri"/>
                <w:lang w:bidi="es-ES"/>
              </w:rPr>
              <w:t>–</w:t>
            </w:r>
            <w:r w:rsidR="00130539">
              <w:rPr>
                <w:rFonts w:eastAsia="Calibri"/>
                <w:lang w:val="es-CO" w:bidi="es-ES"/>
              </w:rPr>
              <w:t xml:space="preserve"> </w:t>
            </w:r>
            <w:r>
              <w:rPr>
                <w:rFonts w:eastAsia="Calibri"/>
                <w:lang w:val="es-CO" w:bidi="es-ES"/>
              </w:rPr>
              <w:t>Diciembre 2018</w:t>
            </w:r>
          </w:p>
          <w:p w14:paraId="1DACE6BD" w14:textId="55C504E5" w:rsidR="00163CFF" w:rsidRDefault="00096890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-trabajando en un café internet</w:t>
            </w:r>
          </w:p>
          <w:sdt>
            <w:sdtPr>
              <w:id w:val="-1554227259"/>
              <w:placeholder>
                <w:docPart w:val="F97543321ACB4571AA04929BB504C48A"/>
              </w:placeholder>
              <w:temporary/>
              <w:showingPlcHdr/>
              <w15:appearance w15:val="hidden"/>
            </w:sdtPr>
            <w:sdtEndPr/>
            <w:sdtContent>
              <w:p w14:paraId="0D1CB39C" w14:textId="77777777" w:rsidR="00163CFF" w:rsidRDefault="00130539">
                <w:pPr>
                  <w:pStyle w:val="Ttulo2"/>
                </w:pPr>
                <w:r>
                  <w:t>Formación</w:t>
                </w:r>
              </w:p>
            </w:sdtContent>
          </w:sdt>
          <w:p w14:paraId="21231E12" w14:textId="1C813B6A" w:rsidR="00163CFF" w:rsidRDefault="006B7F12">
            <w:pPr>
              <w:pStyle w:val="Nombredelaescuela"/>
              <w:spacing w:line="216" w:lineRule="auto"/>
            </w:pPr>
            <w:r>
              <w:rPr>
                <w:lang w:val="es-CO"/>
              </w:rPr>
              <w:t>Coleg</w:t>
            </w:r>
            <w:r w:rsidR="00096890">
              <w:rPr>
                <w:lang w:val="es-CO"/>
              </w:rPr>
              <w:t>io Institución Educativa Técnica Alfonso López</w:t>
            </w:r>
          </w:p>
          <w:p w14:paraId="5B456D6E" w14:textId="15C99FA8" w:rsidR="00163CFF" w:rsidRDefault="00096890">
            <w:pPr>
              <w:pStyle w:val="Listaconvietas"/>
              <w:spacing w:line="216" w:lineRule="auto"/>
            </w:pPr>
            <w:r>
              <w:rPr>
                <w:lang w:val="es-CO"/>
              </w:rPr>
              <w:t>Pasé mi ciclo estudiantil en esta institución siendo uno de los mejores estudiantes del salón</w:t>
            </w:r>
            <w:r w:rsidR="00130539">
              <w:rPr>
                <w:lang w:val="es-CO"/>
              </w:rPr>
              <w:t>.</w:t>
            </w:r>
          </w:p>
          <w:p w14:paraId="11840D73" w14:textId="77777777" w:rsidR="00163CFF" w:rsidRDefault="00163CFF">
            <w:pPr>
              <w:pStyle w:val="Listaconvietas"/>
              <w:numPr>
                <w:ilvl w:val="0"/>
                <w:numId w:val="0"/>
              </w:numPr>
              <w:tabs>
                <w:tab w:val="clear" w:pos="360"/>
              </w:tabs>
              <w:spacing w:line="216" w:lineRule="auto"/>
            </w:pPr>
          </w:p>
          <w:p w14:paraId="1204AB41" w14:textId="77777777" w:rsidR="00163CFF" w:rsidRDefault="00130539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  <w:lang w:val="es-CO"/>
              </w:rPr>
            </w:pPr>
            <w:r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  <w:lang w:val="es-CO"/>
              </w:rPr>
              <w:t>Otros estudios</w:t>
            </w:r>
          </w:p>
          <w:p w14:paraId="74343088" w14:textId="0FB6483F" w:rsidR="00163CFF" w:rsidRDefault="003E78D6">
            <w:pPr>
              <w:pStyle w:val="Listaconvietas"/>
              <w:spacing w:line="216" w:lineRule="auto"/>
            </w:pPr>
            <w:r>
              <w:t>Técnico en Sistemas del SENA.</w:t>
            </w:r>
          </w:p>
          <w:p w14:paraId="212A64FA" w14:textId="31A7DC2C" w:rsidR="003E78D6" w:rsidRDefault="003E78D6">
            <w:pPr>
              <w:pStyle w:val="Listaconvietas"/>
              <w:spacing w:line="216" w:lineRule="auto"/>
            </w:pPr>
            <w:r>
              <w:t>Tres niveles intermedios de inglés en la Universidad de Caldas.</w:t>
            </w: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  <w15:appearance w15:val="hidden"/>
            </w:sdtPr>
            <w:sdtEndPr/>
            <w:sdtContent>
              <w:p w14:paraId="1136D4FC" w14:textId="77777777" w:rsidR="00163CFF" w:rsidRDefault="00130539">
                <w:pPr>
                  <w:pStyle w:val="Ttulo2"/>
                </w:pPr>
                <w:r>
                  <w:t>Referencias</w:t>
                </w:r>
              </w:p>
            </w:sdtContent>
          </w:sdt>
          <w:p w14:paraId="001E3E62" w14:textId="326A53BE" w:rsidR="00163CFF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Madre</w:t>
            </w:r>
          </w:p>
          <w:p w14:paraId="7E702F5B" w14:textId="52C97D31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="003E78D6">
              <w:rPr>
                <w:lang w:val="es-CO"/>
              </w:rPr>
              <w:t xml:space="preserve">Luz Mery Vega </w:t>
            </w:r>
            <w:r>
              <w:rPr>
                <w:lang w:val="es-CO"/>
              </w:rPr>
              <w:t xml:space="preserve"> :</w:t>
            </w:r>
            <w:r w:rsidR="003E78D6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Ama de casa </w:t>
            </w:r>
          </w:p>
          <w:p w14:paraId="3D8811C6" w14:textId="73F760AB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31</w:t>
            </w:r>
            <w:r w:rsidR="003E78D6">
              <w:rPr>
                <w:lang w:val="es-CO"/>
              </w:rPr>
              <w:t>46776542</w:t>
            </w:r>
          </w:p>
          <w:p w14:paraId="2FD7ACE2" w14:textId="26F15FB3" w:rsidR="006B7F12" w:rsidRDefault="003E78D6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Padre</w:t>
            </w:r>
          </w:p>
          <w:p w14:paraId="45E48E36" w14:textId="5B014802" w:rsidR="006B7F12" w:rsidRDefault="003E78D6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Oscar Garnica : Hace Acarreos</w:t>
            </w:r>
          </w:p>
          <w:p w14:paraId="4D806B06" w14:textId="61B07107" w:rsidR="006B7F12" w:rsidRPr="003E78D6" w:rsidRDefault="006B7F12">
            <w:pPr>
              <w:spacing w:line="216" w:lineRule="auto"/>
              <w:rPr>
                <w:u w:val="single"/>
                <w:lang w:val="es-CO"/>
              </w:rPr>
            </w:pPr>
            <w:r>
              <w:rPr>
                <w:lang w:val="es-CO"/>
              </w:rPr>
              <w:t>3</w:t>
            </w:r>
            <w:r w:rsidR="003E78D6">
              <w:rPr>
                <w:lang w:val="es-CO"/>
              </w:rPr>
              <w:t>136706127</w:t>
            </w:r>
          </w:p>
          <w:p w14:paraId="7F957985" w14:textId="092A1E43" w:rsidR="006B7F12" w:rsidRDefault="006B7F12">
            <w:pPr>
              <w:spacing w:line="216" w:lineRule="auto"/>
              <w:rPr>
                <w:sz w:val="24"/>
                <w:szCs w:val="24"/>
                <w:lang w:val="es-CO"/>
              </w:rPr>
            </w:pPr>
          </w:p>
        </w:tc>
      </w:tr>
      <w:tr w:rsidR="00163CFF" w14:paraId="3721977B" w14:textId="77777777">
        <w:trPr>
          <w:trHeight w:val="1164"/>
        </w:trPr>
        <w:tc>
          <w:tcPr>
            <w:tcW w:w="720" w:type="dxa"/>
          </w:tcPr>
          <w:p w14:paraId="27FF4CEC" w14:textId="77777777" w:rsidR="00163CFF" w:rsidRDefault="00163CFF">
            <w:pPr>
              <w:pStyle w:val="Textoindependien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836CE68" w14:textId="77777777" w:rsidR="00163CFF" w:rsidRDefault="00163CFF">
            <w:pPr>
              <w:pStyle w:val="Textoindependien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9992900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C6A7D6" w14:textId="77777777" w:rsidR="00163CFF" w:rsidRDefault="00163CFF"/>
        </w:tc>
      </w:tr>
      <w:tr w:rsidR="00163CFF" w14:paraId="14D5CEA7" w14:textId="77777777">
        <w:trPr>
          <w:trHeight w:val="543"/>
        </w:trPr>
        <w:tc>
          <w:tcPr>
            <w:tcW w:w="720" w:type="dxa"/>
          </w:tcPr>
          <w:p w14:paraId="1EBD2240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D7BF8D" w14:textId="77777777" w:rsidR="00163CFF" w:rsidRDefault="00130539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14F1DD9" wp14:editId="3338ED11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gps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">
                      <o:lock v:ext="edit" aspectratio="f"/>
                      <v:shape id="Forma libre: Forma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3" o:spid="_x0000_s1026" o:spt="75" alt="Icono de GPS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DC56F1" w14:textId="2BCC98FD" w:rsidR="00163CFF" w:rsidRDefault="00F21EB9">
            <w:pPr>
              <w:pStyle w:val="Informacin"/>
              <w:rPr>
                <w:lang w:val="es-CO"/>
              </w:rPr>
            </w:pPr>
            <w:r>
              <w:rPr>
                <w:lang w:val="es-CO" w:bidi="es-ES"/>
              </w:rPr>
              <w:t>Calle 50ª #26b-05</w:t>
            </w:r>
          </w:p>
        </w:tc>
        <w:tc>
          <w:tcPr>
            <w:tcW w:w="423" w:type="dxa"/>
            <w:vMerge/>
          </w:tcPr>
          <w:p w14:paraId="0B0049C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51AEBD3" w14:textId="77777777" w:rsidR="00163CFF" w:rsidRDefault="00163CFF">
            <w:pPr>
              <w:pStyle w:val="Ttulo1"/>
            </w:pPr>
          </w:p>
        </w:tc>
      </w:tr>
      <w:tr w:rsidR="00163CFF" w14:paraId="481BE56F" w14:textId="77777777">
        <w:trPr>
          <w:trHeight w:val="183"/>
        </w:trPr>
        <w:tc>
          <w:tcPr>
            <w:tcW w:w="720" w:type="dxa"/>
          </w:tcPr>
          <w:p w14:paraId="69659DB4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A5FF5B4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E61E922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39A92D" w14:textId="77777777" w:rsidR="00163CFF" w:rsidRDefault="00163CFF">
            <w:pPr>
              <w:pStyle w:val="Ttulo1"/>
            </w:pPr>
          </w:p>
        </w:tc>
      </w:tr>
      <w:tr w:rsidR="00163CFF" w14:paraId="558990B6" w14:textId="77777777">
        <w:trPr>
          <w:trHeight w:val="624"/>
        </w:trPr>
        <w:tc>
          <w:tcPr>
            <w:tcW w:w="720" w:type="dxa"/>
          </w:tcPr>
          <w:p w14:paraId="713DB51A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59A838" w14:textId="77777777" w:rsidR="00163CFF" w:rsidRDefault="00130539">
            <w:pPr>
              <w:pStyle w:val="Informacin"/>
              <w:jc w:val="center"/>
              <w:rPr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29EB79D9" wp14:editId="49AE370C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teléfono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">
                      <o:lock v:ext="edit" aspectratio="f"/>
                      <v:shape id="Forma libre: Forma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8" o:spid="_x0000_s1026" o:spt="75" alt="Icono de teléfono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975D42" w14:textId="2EA9A608" w:rsidR="00163CFF" w:rsidRDefault="00130539">
            <w:pPr>
              <w:pStyle w:val="Informacin"/>
              <w:rPr>
                <w:lang w:val="es-CO"/>
              </w:rPr>
            </w:pPr>
            <w:r>
              <w:rPr>
                <w:lang w:val="es-CO"/>
              </w:rPr>
              <w:t>3</w:t>
            </w:r>
            <w:r w:rsidR="00F21EB9">
              <w:rPr>
                <w:lang w:val="es-CO"/>
              </w:rPr>
              <w:t>217056612</w:t>
            </w:r>
          </w:p>
        </w:tc>
        <w:tc>
          <w:tcPr>
            <w:tcW w:w="423" w:type="dxa"/>
            <w:vMerge/>
          </w:tcPr>
          <w:p w14:paraId="4AE1A2EA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D33C140" w14:textId="77777777" w:rsidR="00163CFF" w:rsidRDefault="00163CFF">
            <w:pPr>
              <w:pStyle w:val="Ttulo1"/>
            </w:pPr>
          </w:p>
        </w:tc>
      </w:tr>
      <w:tr w:rsidR="00163CFF" w14:paraId="62AA8A05" w14:textId="77777777">
        <w:trPr>
          <w:trHeight w:val="183"/>
        </w:trPr>
        <w:tc>
          <w:tcPr>
            <w:tcW w:w="720" w:type="dxa"/>
          </w:tcPr>
          <w:p w14:paraId="19817581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685921C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D42F12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C2A0264" w14:textId="77777777" w:rsidR="00163CFF" w:rsidRDefault="00163CFF">
            <w:pPr>
              <w:pStyle w:val="Ttulo1"/>
            </w:pPr>
          </w:p>
        </w:tc>
      </w:tr>
      <w:tr w:rsidR="00163CFF" w14:paraId="214F7FC8" w14:textId="77777777">
        <w:trPr>
          <w:trHeight w:val="633"/>
        </w:trPr>
        <w:tc>
          <w:tcPr>
            <w:tcW w:w="720" w:type="dxa"/>
          </w:tcPr>
          <w:p w14:paraId="437DDDE6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B6929A" w14:textId="77777777" w:rsidR="00163CFF" w:rsidRDefault="00130539">
            <w:pPr>
              <w:pStyle w:val="Informacin"/>
              <w:jc w:val="center"/>
              <w:rPr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3B82B08F" wp14:editId="1FBC38B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correo electrónico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">
                      <o:lock v:ext="edit" aspectratio="f"/>
                      <v:shape id="Forma libre: Forma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32" o:spid="_x0000_s1026" o:spt="75" alt="Icono de correo electrónico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D22F3D0" w14:textId="5DC56534" w:rsidR="00163CFF" w:rsidRPr="00F21EB9" w:rsidRDefault="00F21EB9">
            <w:pPr>
              <w:pStyle w:val="Informacin"/>
              <w:rPr>
                <w:u w:val="single"/>
                <w:lang w:bidi="es-ES"/>
              </w:rPr>
            </w:pPr>
            <w:r>
              <w:rPr>
                <w:lang w:bidi="es-ES"/>
              </w:rPr>
              <w:t>Stiven.3801711537@ucaldas.edu.co</w:t>
            </w:r>
            <w:bookmarkStart w:id="0" w:name="_GoBack"/>
            <w:bookmarkEnd w:id="0"/>
          </w:p>
        </w:tc>
        <w:tc>
          <w:tcPr>
            <w:tcW w:w="423" w:type="dxa"/>
            <w:vMerge/>
          </w:tcPr>
          <w:p w14:paraId="50F0528C" w14:textId="77777777" w:rsidR="00163CFF" w:rsidRDefault="00130539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  <w:r>
              <w:t>jose.380171120907@ucaldas.edu.co</w:t>
            </w:r>
          </w:p>
        </w:tc>
        <w:tc>
          <w:tcPr>
            <w:tcW w:w="6607" w:type="dxa"/>
            <w:vMerge/>
          </w:tcPr>
          <w:p w14:paraId="2E9B927D" w14:textId="77777777" w:rsidR="00163CFF" w:rsidRDefault="00163CFF">
            <w:pPr>
              <w:pStyle w:val="Ttulo1"/>
            </w:pPr>
          </w:p>
        </w:tc>
      </w:tr>
      <w:tr w:rsidR="00163CFF" w14:paraId="6634F6B7" w14:textId="77777777">
        <w:trPr>
          <w:trHeight w:val="174"/>
        </w:trPr>
        <w:tc>
          <w:tcPr>
            <w:tcW w:w="720" w:type="dxa"/>
          </w:tcPr>
          <w:p w14:paraId="01E5E23E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B251C0B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9B1C2B2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86D20D" w14:textId="77777777" w:rsidR="00163CFF" w:rsidRDefault="00163CFF">
            <w:pPr>
              <w:pStyle w:val="Ttulo1"/>
            </w:pPr>
          </w:p>
        </w:tc>
      </w:tr>
      <w:tr w:rsidR="00163CFF" w14:paraId="6CB43AA9" w14:textId="77777777">
        <w:trPr>
          <w:trHeight w:val="633"/>
        </w:trPr>
        <w:tc>
          <w:tcPr>
            <w:tcW w:w="720" w:type="dxa"/>
          </w:tcPr>
          <w:p w14:paraId="18E9BAF3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B5C867" w14:textId="77777777" w:rsidR="00163CFF" w:rsidRDefault="00163CFF">
            <w:pPr>
              <w:pStyle w:val="Informacin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DD6063D" w14:textId="77777777" w:rsidR="00163CFF" w:rsidRDefault="00163CFF">
            <w:pPr>
              <w:pStyle w:val="Informacin"/>
            </w:pPr>
          </w:p>
        </w:tc>
        <w:tc>
          <w:tcPr>
            <w:tcW w:w="423" w:type="dxa"/>
            <w:vMerge/>
          </w:tcPr>
          <w:p w14:paraId="06BA1E71" w14:textId="77777777" w:rsidR="00163CFF" w:rsidRDefault="00163CFF">
            <w:pPr>
              <w:pStyle w:val="Informaci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2E8515" w14:textId="77777777" w:rsidR="00163CFF" w:rsidRDefault="00163CFF">
            <w:pPr>
              <w:pStyle w:val="Ttulo1"/>
            </w:pPr>
          </w:p>
        </w:tc>
      </w:tr>
      <w:tr w:rsidR="00163CFF" w14:paraId="4C00D687" w14:textId="77777777">
        <w:trPr>
          <w:trHeight w:val="4071"/>
        </w:trPr>
        <w:tc>
          <w:tcPr>
            <w:tcW w:w="720" w:type="dxa"/>
          </w:tcPr>
          <w:p w14:paraId="593B62E6" w14:textId="77777777" w:rsidR="00163CFF" w:rsidRDefault="00163CFF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64DF4FC" w14:textId="77777777" w:rsidR="00163CFF" w:rsidRDefault="00163CFF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07BC42D0" w14:textId="77777777" w:rsidR="00163CFF" w:rsidRDefault="00163CFF"/>
        </w:tc>
        <w:tc>
          <w:tcPr>
            <w:tcW w:w="6607" w:type="dxa"/>
            <w:vMerge/>
          </w:tcPr>
          <w:p w14:paraId="5C5BE22E" w14:textId="77777777" w:rsidR="00163CFF" w:rsidRDefault="00163CFF"/>
        </w:tc>
      </w:tr>
    </w:tbl>
    <w:p w14:paraId="5732CE63" w14:textId="77777777" w:rsidR="00163CFF" w:rsidRDefault="00163CFF">
      <w:pPr>
        <w:pStyle w:val="Textoindependiente"/>
      </w:pPr>
    </w:p>
    <w:sectPr w:rsidR="00163CFF">
      <w:headerReference w:type="default" r:id="rId18"/>
      <w:type w:val="continuous"/>
      <w:pgSz w:w="11906" w:h="16838"/>
      <w:pgMar w:top="2302" w:right="794" w:bottom="1140" w:left="1140" w:header="720" w:footer="187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18249" w14:textId="77777777" w:rsidR="000B50CB" w:rsidRDefault="000B50CB">
      <w:pPr>
        <w:spacing w:after="0" w:line="240" w:lineRule="auto"/>
      </w:pPr>
      <w:r>
        <w:separator/>
      </w:r>
    </w:p>
  </w:endnote>
  <w:endnote w:type="continuationSeparator" w:id="0">
    <w:p w14:paraId="586BCAC1" w14:textId="77777777" w:rsidR="000B50CB" w:rsidRDefault="000B5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75A9B" w14:textId="77777777" w:rsidR="000B50CB" w:rsidRDefault="000B50CB">
      <w:pPr>
        <w:spacing w:after="0" w:line="240" w:lineRule="auto"/>
      </w:pPr>
      <w:r>
        <w:separator/>
      </w:r>
    </w:p>
  </w:footnote>
  <w:footnote w:type="continuationSeparator" w:id="0">
    <w:p w14:paraId="4713B800" w14:textId="77777777" w:rsidR="000B50CB" w:rsidRDefault="000B5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11803" w14:textId="77777777" w:rsidR="00163CFF" w:rsidRDefault="00130539">
    <w:pPr>
      <w:pStyle w:val="Textoindependiente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AFF93B8" wp14:editId="79D2D49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480" cy="10547985"/>
              <wp:effectExtent l="0" t="0" r="1270" b="5715"/>
              <wp:wrapNone/>
              <wp:docPr id="26" name="Grupo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126.65pt;margin-top:-36pt;height:830.55pt;width:682.4pt;z-index:251658240;mso-width-relative:page;mso-height-relative:page;" coordorigin="0,-228600" coordsize="8666732,10547991" o:gfxdata="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: Forma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_x0000_s1026" o:spid="_x0000_s1026" o:spt="1" style="position:absolute;left:885503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orma libre: Forma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orma libre: Forma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aconnmeros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aconnmeros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aconnmeros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aconnmeros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aconvietas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aconvietas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aconvietas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aconvietas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aconnmeros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112E54D5"/>
    <w:multiLevelType w:val="multilevel"/>
    <w:tmpl w:val="112E54D5"/>
    <w:lvl w:ilvl="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embedSystem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hyphenationZone w:val="425"/>
  <w:drawingGridHorizontalSpacing w:val="110"/>
  <w:drawingGridVerticalSpacing w:val="299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1F"/>
    <w:rsid w:val="00060042"/>
    <w:rsid w:val="0008685D"/>
    <w:rsid w:val="00090860"/>
    <w:rsid w:val="00096890"/>
    <w:rsid w:val="000B50CB"/>
    <w:rsid w:val="00112FD7"/>
    <w:rsid w:val="00130539"/>
    <w:rsid w:val="00150ABD"/>
    <w:rsid w:val="00163CFF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3E78D6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B7F12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0770D"/>
    <w:rsid w:val="00E26AED"/>
    <w:rsid w:val="00E73AB8"/>
    <w:rsid w:val="00E90A60"/>
    <w:rsid w:val="00ED47F7"/>
    <w:rsid w:val="00EE7E09"/>
    <w:rsid w:val="00F0223C"/>
    <w:rsid w:val="00F20161"/>
    <w:rsid w:val="00F21EB9"/>
    <w:rsid w:val="00F3235D"/>
    <w:rsid w:val="00F32393"/>
    <w:rsid w:val="00F80DA9"/>
    <w:rsid w:val="00F878BD"/>
    <w:rsid w:val="00FE7401"/>
    <w:rsid w:val="3E03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2882EB1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0"/>
      <w:outlineLvl w:val="7"/>
    </w:pPr>
    <w:rPr>
      <w:rFonts w:ascii="Corbel" w:eastAsiaTheme="majorEastAsia" w:hAnsi="Corbel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ndice1">
    <w:name w:val="index 1"/>
    <w:basedOn w:val="Normal"/>
    <w:next w:val="Normal"/>
    <w:uiPriority w:val="99"/>
    <w:semiHidden/>
    <w:unhideWhenUsed/>
    <w:pPr>
      <w:ind w:left="220" w:hanging="220"/>
    </w:pPr>
  </w:style>
  <w:style w:type="paragraph" w:styleId="TDC3">
    <w:name w:val="toc 3"/>
    <w:basedOn w:val="Normal"/>
    <w:next w:val="Normal"/>
    <w:uiPriority w:val="39"/>
    <w:semiHidden/>
    <w:unhideWhenUsed/>
    <w:pPr>
      <w:spacing w:after="100"/>
      <w:ind w:left="440"/>
    </w:pPr>
  </w:style>
  <w:style w:type="paragraph" w:styleId="ndice7">
    <w:name w:val="index 7"/>
    <w:basedOn w:val="Normal"/>
    <w:next w:val="Normal"/>
    <w:uiPriority w:val="99"/>
    <w:semiHidden/>
    <w:unhideWhenUsed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paragraph" w:styleId="TDC9">
    <w:name w:val="toc 9"/>
    <w:basedOn w:val="Normal"/>
    <w:next w:val="Normal"/>
    <w:uiPriority w:val="39"/>
    <w:semiHidden/>
    <w:unhideWhenUsed/>
    <w:pPr>
      <w:spacing w:after="100"/>
      <w:ind w:left="1760"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DC7">
    <w:name w:val="toc 7"/>
    <w:basedOn w:val="Normal"/>
    <w:next w:val="Normal"/>
    <w:uiPriority w:val="39"/>
    <w:semiHidden/>
    <w:unhideWhenUsed/>
    <w:pPr>
      <w:spacing w:after="100"/>
      <w:ind w:left="1320"/>
    </w:pPr>
  </w:style>
  <w:style w:type="paragraph" w:styleId="TD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ndice4">
    <w:name w:val="index 4"/>
    <w:basedOn w:val="Normal"/>
    <w:next w:val="Normal"/>
    <w:uiPriority w:val="99"/>
    <w:semiHidden/>
    <w:unhideWhenUsed/>
    <w:pPr>
      <w:ind w:left="880" w:hanging="22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Pr>
      <w:rFonts w:ascii="Microsoft YaHei UI" w:eastAsia="Microsoft YaHei UI" w:hAnsi="Microsoft YaHei UI"/>
      <w:sz w:val="18"/>
      <w:szCs w:val="18"/>
    </w:rPr>
  </w:style>
  <w:style w:type="paragraph" w:styleId="TDC8">
    <w:name w:val="toc 8"/>
    <w:basedOn w:val="Normal"/>
    <w:next w:val="Normal"/>
    <w:uiPriority w:val="39"/>
    <w:semiHidden/>
    <w:unhideWhenUsed/>
    <w:pPr>
      <w:spacing w:after="100"/>
      <w:ind w:left="1540"/>
    </w:pPr>
  </w:style>
  <w:style w:type="paragraph" w:styleId="TDC2">
    <w:name w:val="toc 2"/>
    <w:basedOn w:val="Normal"/>
    <w:next w:val="Normal"/>
    <w:uiPriority w:val="39"/>
    <w:semiHidden/>
    <w:unhideWhenUsed/>
    <w:pPr>
      <w:spacing w:after="100"/>
      <w:ind w:left="220"/>
    </w:pPr>
  </w:style>
  <w:style w:type="paragraph" w:styleId="Textomacro">
    <w:name w:val="macro"/>
    <w:link w:val="TextomacroCar"/>
    <w:uiPriority w:val="99"/>
    <w:semiHidden/>
    <w:unhideWhenUsed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eastAsiaTheme="minorEastAsia" w:hAnsi="Consolas" w:cs="Calibri"/>
      <w:lang w:val="es-ES" w:eastAsia="en-US"/>
    </w:rPr>
  </w:style>
  <w:style w:type="paragraph" w:styleId="ndice3">
    <w:name w:val="index 3"/>
    <w:basedOn w:val="Normal"/>
    <w:next w:val="Normal"/>
    <w:uiPriority w:val="99"/>
    <w:semiHidden/>
    <w:unhideWhenUsed/>
    <w:pPr>
      <w:ind w:left="660" w:hanging="22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ndice8">
    <w:name w:val="index 8"/>
    <w:basedOn w:val="Normal"/>
    <w:next w:val="Normal"/>
    <w:uiPriority w:val="99"/>
    <w:semiHidden/>
    <w:unhideWhenUsed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unhideWhenUsed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unhideWhenUsed/>
    <w:pPr>
      <w:ind w:left="440" w:hanging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Microsoft YaHei UI" w:eastAsia="Microsoft YaHei UI" w:hAnsi="Microsoft YaHei UI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320"/>
    </w:pPr>
  </w:style>
  <w:style w:type="paragraph" w:styleId="TDC6">
    <w:name w:val="toc 6"/>
    <w:basedOn w:val="Normal"/>
    <w:next w:val="Normal"/>
    <w:uiPriority w:val="39"/>
    <w:semiHidden/>
    <w:unhideWhenUsed/>
    <w:pPr>
      <w:spacing w:after="100"/>
      <w:ind w:left="1100"/>
    </w:pPr>
  </w:style>
  <w:style w:type="paragraph" w:styleId="TDC5">
    <w:name w:val="toc 5"/>
    <w:basedOn w:val="Normal"/>
    <w:next w:val="Normal"/>
    <w:uiPriority w:val="39"/>
    <w:semiHidden/>
    <w:unhideWhenUsed/>
    <w:pPr>
      <w:spacing w:after="100"/>
      <w:ind w:left="880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ndice9">
    <w:name w:val="index 9"/>
    <w:basedOn w:val="Normal"/>
    <w:next w:val="Normal"/>
    <w:uiPriority w:val="99"/>
    <w:semiHidden/>
    <w:unhideWhenUsed/>
    <w:pPr>
      <w:ind w:left="1980" w:hanging="220"/>
    </w:pPr>
  </w:style>
  <w:style w:type="paragraph" w:styleId="TDC4">
    <w:name w:val="toc 4"/>
    <w:basedOn w:val="Normal"/>
    <w:next w:val="Normal"/>
    <w:uiPriority w:val="39"/>
    <w:semiHidden/>
    <w:unhideWhenUsed/>
    <w:pPr>
      <w:spacing w:after="100"/>
      <w:ind w:left="660"/>
    </w:pPr>
  </w:style>
  <w:style w:type="paragraph" w:styleId="ndice6">
    <w:name w:val="index 6"/>
    <w:basedOn w:val="Normal"/>
    <w:next w:val="Normal"/>
    <w:uiPriority w:val="99"/>
    <w:semiHidden/>
    <w:unhideWhenUsed/>
    <w:pPr>
      <w:ind w:left="1320" w:hanging="220"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="Corbel" w:eastAsiaTheme="majorEastAsia" w:hAnsi="Corbel" w:cstheme="majorBidi"/>
      <w:b/>
      <w:bCs/>
    </w:r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 w:line="480" w:lineRule="auto"/>
    </w:pPr>
  </w:style>
  <w:style w:type="paragraph" w:styleId="Lista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</w:style>
  <w:style w:type="paragraph" w:styleId="Remitedesobre">
    <w:name w:val="envelope return"/>
    <w:basedOn w:val="Normal"/>
    <w:uiPriority w:val="99"/>
    <w:semiHidden/>
    <w:unhideWhenUsed/>
    <w:rPr>
      <w:rFonts w:ascii="Corbel" w:eastAsiaTheme="majorEastAsia" w:hAnsi="Corbel" w:cstheme="majorBidi"/>
      <w:sz w:val="20"/>
      <w:szCs w:val="20"/>
    </w:r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Encabezado">
    <w:name w:val="header"/>
    <w:basedOn w:val="Normal"/>
    <w:link w:val="EncabezadoCar"/>
    <w:uiPriority w:val="99"/>
    <w:semiHidden/>
    <w:pPr>
      <w:tabs>
        <w:tab w:val="center" w:pos="4680"/>
        <w:tab w:val="right" w:pos="9360"/>
      </w:tabs>
    </w:pPr>
  </w:style>
  <w:style w:type="paragraph" w:styleId="DireccinHTML">
    <w:name w:val="HTML Address"/>
    <w:basedOn w:val="Normal"/>
    <w:link w:val="DireccinHTMLCar"/>
    <w:uiPriority w:val="99"/>
    <w:semiHidden/>
    <w:unhideWhenUsed/>
    <w:rPr>
      <w:i/>
      <w:iCs/>
    </w:rPr>
  </w:style>
  <w:style w:type="paragraph" w:styleId="Listaconnmeros4">
    <w:name w:val="List Number 4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Pr>
      <w:rFonts w:ascii="Consolas" w:hAnsi="Consolas"/>
      <w:sz w:val="20"/>
      <w:szCs w:val="20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pPr>
      <w:spacing w:after="120"/>
      <w:ind w:left="360"/>
    </w:pPr>
    <w:rPr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/>
    </w:pPr>
  </w:style>
  <w:style w:type="paragraph" w:styleId="Listaconnmeros">
    <w:name w:val="List Number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Firma">
    <w:name w:val="Signature"/>
    <w:basedOn w:val="Normal"/>
    <w:link w:val="FirmaCar"/>
    <w:uiPriority w:val="99"/>
    <w:semiHidden/>
    <w:unhideWhenUsed/>
    <w:pPr>
      <w:ind w:left="4320"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paragraph" w:styleId="Listaconnmeros5">
    <w:name w:val="List Number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</w:style>
  <w:style w:type="paragraph" w:styleId="Listaconvietas5">
    <w:name w:val="List Bullet 5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Fecha">
    <w:name w:val="Date"/>
    <w:basedOn w:val="Normal"/>
    <w:next w:val="Normal"/>
    <w:link w:val="FechaCar"/>
    <w:uiPriority w:val="99"/>
    <w:pPr>
      <w:spacing w:line="480" w:lineRule="auto"/>
    </w:pPr>
  </w:style>
  <w:style w:type="paragraph" w:styleId="Lista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a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aconvietas">
    <w:name w:val="List Bullet"/>
    <w:basedOn w:val="Normal"/>
    <w:uiPriority w:val="9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pPr>
      <w:tabs>
        <w:tab w:val="center" w:pos="4680"/>
        <w:tab w:val="right" w:pos="9360"/>
      </w:tabs>
    </w:pPr>
  </w:style>
  <w:style w:type="paragraph" w:styleId="Saludo">
    <w:name w:val="Salutation"/>
    <w:basedOn w:val="Normal"/>
    <w:next w:val="Normal"/>
    <w:link w:val="SaludoCar"/>
    <w:uiPriority w:val="99"/>
    <w:semiHidden/>
    <w:unhideWhenUsed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 w:line="480" w:lineRule="auto"/>
      <w:ind w:left="360"/>
    </w:pPr>
  </w:style>
  <w:style w:type="paragraph" w:styleId="Sangranormal">
    <w:name w:val="Normal Indent"/>
    <w:basedOn w:val="Normal"/>
    <w:uiPriority w:val="99"/>
    <w:semiHidden/>
    <w:unhideWhenUsed/>
    <w:pPr>
      <w:ind w:left="720"/>
    </w:pPr>
  </w:style>
  <w:style w:type="paragraph" w:styleId="Subttulo">
    <w:name w:val="Subtitle"/>
    <w:basedOn w:val="Normal"/>
    <w:next w:val="Normal"/>
    <w:link w:val="SubttuloCar"/>
    <w:uiPriority w:val="11"/>
    <w:semiHidden/>
    <w:rPr>
      <w:color w:val="595959" w:themeColor="text1" w:themeTint="A6"/>
      <w:spacing w:val="15"/>
    </w:rPr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Textoindependiente">
    <w:name w:val="Body Text"/>
    <w:basedOn w:val="Normal"/>
    <w:link w:val="TextoindependienteCar"/>
    <w:uiPriority w:val="1"/>
    <w:semiHidden/>
    <w:qFormat/>
    <w:rPr>
      <w:sz w:val="20"/>
      <w:szCs w:val="2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ind w:firstLine="36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  <w:ind w:firstLine="360"/>
    </w:pPr>
  </w:style>
  <w:style w:type="paragraph" w:styleId="Textosinformato">
    <w:name w:val="Plain Text"/>
    <w:basedOn w:val="Normal"/>
    <w:link w:val="TextosinformatoCar"/>
    <w:uiPriority w:val="99"/>
    <w:semiHidden/>
    <w:unhideWhenUsed/>
    <w:rPr>
      <w:rFonts w:ascii="Consolas" w:hAnsi="Consolas"/>
      <w:sz w:val="21"/>
      <w:szCs w:val="21"/>
    </w:rPr>
  </w:style>
  <w:style w:type="paragraph" w:styleId="Ttulo">
    <w:name w:val="Title"/>
    <w:basedOn w:val="Textoindependiente"/>
    <w:next w:val="Normal"/>
    <w:link w:val="TtuloCar"/>
    <w:uiPriority w:val="10"/>
    <w:qFormat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styleId="VariableHTML">
    <w:name w:val="HTML Variable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AcrnimoHTML">
    <w:name w:val="HTML Acronym"/>
    <w:basedOn w:val="Fuentedeprrafopredeter"/>
    <w:uiPriority w:val="99"/>
    <w:semiHidden/>
    <w:unhideWhenUsed/>
    <w:rPr>
      <w:rFonts w:ascii="Calibri" w:hAnsi="Calibri" w:cs="Calibri"/>
    </w:rPr>
  </w:style>
  <w:style w:type="character" w:styleId="Refdenotaalfinal">
    <w:name w:val="endnote reference"/>
    <w:basedOn w:val="Fuentedeprrafopredeter"/>
    <w:uiPriority w:val="99"/>
    <w:semiHidden/>
    <w:unhideWhenUsed/>
    <w:rPr>
      <w:rFonts w:ascii="Calibri" w:hAnsi="Calibri" w:cs="Calibri"/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Pr>
      <w:rFonts w:ascii="Calibri" w:hAnsi="Calibri" w:cs="Calibri"/>
    </w:rPr>
  </w:style>
  <w:style w:type="character" w:styleId="MquinadeescribirHTML">
    <w:name w:val="HTML Typewriter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rFonts w:ascii="Calibri" w:hAnsi="Calibri" w:cs="Calibri"/>
      <w:sz w:val="16"/>
      <w:szCs w:val="16"/>
    </w:rPr>
  </w:style>
  <w:style w:type="character" w:styleId="EjemplodeHTML">
    <w:name w:val="HTML Sample"/>
    <w:basedOn w:val="Fuentedeprrafopredeter"/>
    <w:uiPriority w:val="99"/>
    <w:semiHidden/>
    <w:unhideWhenUsed/>
    <w:rPr>
      <w:rFonts w:ascii="Consolas" w:hAnsi="Consolas" w:cs="Calibri"/>
      <w:sz w:val="24"/>
      <w:szCs w:val="24"/>
    </w:rPr>
  </w:style>
  <w:style w:type="character" w:styleId="Refdenotaalpie">
    <w:name w:val="footnote reference"/>
    <w:basedOn w:val="Fuentedeprrafopredeter"/>
    <w:uiPriority w:val="99"/>
    <w:semiHidden/>
    <w:unhideWhenUsed/>
    <w:rPr>
      <w:rFonts w:ascii="Calibri" w:hAnsi="Calibri" w:cs="Calibri"/>
      <w:vertAlign w:val="superscript"/>
    </w:rPr>
  </w:style>
  <w:style w:type="character" w:styleId="CitaHTML">
    <w:name w:val="HTML Cite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nfasis">
    <w:name w:val="Emphasis"/>
    <w:basedOn w:val="Fuentedeprrafopredeter"/>
    <w:uiPriority w:val="20"/>
    <w:semiHidden/>
    <w:rPr>
      <w:rFonts w:ascii="Calibri" w:hAnsi="Calibri" w:cs="Calibri"/>
      <w:i/>
      <w:iCs/>
    </w:rPr>
  </w:style>
  <w:style w:type="character" w:styleId="Hipervnculo">
    <w:name w:val="Hyperlink"/>
    <w:basedOn w:val="Fuentedeprrafopredeter"/>
    <w:uiPriority w:val="99"/>
    <w:semiHidden/>
    <w:unhideWhenUsed/>
    <w:rPr>
      <w:rFonts w:ascii="Calibri" w:hAnsi="Calibri" w:cs="Calibri"/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Textoennegrita">
    <w:name w:val="Strong"/>
    <w:basedOn w:val="Fuentedeprrafopredeter"/>
    <w:uiPriority w:val="22"/>
    <w:semiHidden/>
    <w:qFormat/>
    <w:rPr>
      <w:rFonts w:ascii="Calibri" w:hAnsi="Calibri" w:cs="Calibri"/>
      <w:b/>
      <w:bCs/>
      <w:color w:val="666666" w:themeColor="accent4"/>
    </w:rPr>
  </w:style>
  <w:style w:type="table" w:styleId="Tablabsica1">
    <w:name w:val="Table Simple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amoderna">
    <w:name w:val="Table Contemporary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absica2">
    <w:name w:val="Table Simple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aclsica1">
    <w:name w:val="Table Classic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oncolumnas1">
    <w:name w:val="Table Columns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web3">
    <w:name w:val="Table Web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tema">
    <w:name w:val="Table Theme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vistosa2">
    <w:name w:val="Table Colorful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Cuadrculadetabla2">
    <w:name w:val="Table Grid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7">
    <w:name w:val="Table List 7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Cuadrculadetabla4">
    <w:name w:val="Table Grid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profesional">
    <w:name w:val="Table Professional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aconcuadrcula6">
    <w:name w:val="Table Grid 6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web1">
    <w:name w:val="Table Web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8">
    <w:name w:val="Table List 8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</w:style>
  <w:style w:type="table" w:styleId="Tablaconlista1">
    <w:name w:val="Table List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web2">
    <w:name w:val="Table Web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elegante">
    <w:name w:val="Table Elegant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asutil1">
    <w:name w:val="Table Subtle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5">
    <w:name w:val="Table List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</w:style>
  <w:style w:type="table" w:styleId="Tablasutil2">
    <w:name w:val="Table Subtle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pPr>
      <w:numPr>
        <w:numId w:val="11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Pr>
      <w:rFonts w:ascii="Times New Roman" w:hAnsi="Times New Roman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Pr>
      <w:rFonts w:ascii="Calibri" w:hAnsi="Calibri" w:cs="Calibri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Pr>
      <w:rFonts w:ascii="Calibri" w:hAnsi="Calibri" w:cs="Calibri"/>
    </w:rPr>
  </w:style>
  <w:style w:type="character" w:customStyle="1" w:styleId="TtuloCar">
    <w:name w:val="Título Car"/>
    <w:basedOn w:val="Fuentedeprrafopredeter"/>
    <w:link w:val="Ttulo"/>
    <w:uiPriority w:val="10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pPr>
      <w:kinsoku w:val="0"/>
      <w:overflowPunct w:val="0"/>
    </w:pPr>
    <w:rPr>
      <w:b/>
      <w:color w:val="000000" w:themeColor="text1"/>
      <w:sz w:val="18"/>
    </w:rPr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character" w:customStyle="1" w:styleId="FechaCar">
    <w:name w:val="Fecha Car"/>
    <w:basedOn w:val="Fuentedeprrafopredeter"/>
    <w:link w:val="Fecha"/>
    <w:uiPriority w:val="99"/>
    <w:rPr>
      <w:rFonts w:ascii="Calibri" w:hAnsi="Calibri" w:cs="Calibri"/>
    </w:rPr>
  </w:style>
  <w:style w:type="paragraph" w:styleId="Sinespaciado">
    <w:name w:val="No Spacing"/>
    <w:uiPriority w:val="1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sz w:val="8"/>
      <w:szCs w:val="22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customStyle="1" w:styleId="Nombredelaescuela">
    <w:name w:val="Nombre de la escuela"/>
    <w:basedOn w:val="Normal"/>
    <w:uiPriority w:val="1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Pr>
      <w:rFonts w:ascii="Calibri" w:hAnsi="Calibri" w:cs="Calibri"/>
      <w:color w:val="2B579A"/>
      <w:shd w:val="clear" w:color="auto" w:fill="E1DFDD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rFonts w:ascii="Calibri" w:hAnsi="Calibri" w:cs="Calibri"/>
      <w:i/>
      <w:iCs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Pr>
      <w:rFonts w:ascii="Consolas" w:hAnsi="Consolas" w:cs="Calibri"/>
      <w:sz w:val="20"/>
      <w:szCs w:val="20"/>
    </w:rPr>
  </w:style>
  <w:style w:type="paragraph" w:customStyle="1" w:styleId="TtuloTDC1">
    <w:name w:val="Título TDC1"/>
    <w:basedOn w:val="Ttulo1"/>
    <w:next w:val="Normal"/>
    <w:uiPriority w:val="39"/>
    <w:semiHidden/>
    <w:unhideWhenUsed/>
    <w:qFormat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customStyle="1" w:styleId="Referenciasutil1">
    <w:name w:val="Referencia sutil1"/>
    <w:basedOn w:val="Fuentedeprrafopredeter"/>
    <w:uiPriority w:val="31"/>
    <w:semiHidden/>
    <w:rPr>
      <w:rFonts w:ascii="Calibri" w:hAnsi="Calibri" w:cs="Calibri"/>
      <w:smallCaps/>
      <w:color w:val="595959" w:themeColor="text1" w:themeTint="A6"/>
    </w:rPr>
  </w:style>
  <w:style w:type="character" w:customStyle="1" w:styleId="nfasissutil1">
    <w:name w:val="Énfasis sutil1"/>
    <w:basedOn w:val="Fuentedeprrafopredeter"/>
    <w:uiPriority w:val="19"/>
    <w:semiHidden/>
    <w:rPr>
      <w:rFonts w:ascii="Calibri" w:hAnsi="Calibri" w:cs="Calibri"/>
      <w:i/>
      <w:iCs/>
      <w:color w:val="404040" w:themeColor="text1" w:themeTint="BF"/>
    </w:rPr>
  </w:style>
  <w:style w:type="table" w:styleId="Listamedia1">
    <w:name w:val="Medium List 1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tblPr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tblPr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tblPr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tblPr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tblPr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tblPr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tblPr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tblPr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tblPr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tblPr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tblPr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tblPr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19AEB" w:themeFill="accent6" w:themeFillTint="7F"/>
      </w:tcPr>
    </w:tblStylePr>
  </w:style>
  <w:style w:type="paragraph" w:customStyle="1" w:styleId="Bibliografa1">
    <w:name w:val="Bibliografía1"/>
    <w:basedOn w:val="Normal"/>
    <w:next w:val="Normal"/>
    <w:uiPriority w:val="37"/>
    <w:semiHidden/>
    <w:unhideWhenUsed/>
  </w:style>
  <w:style w:type="character" w:customStyle="1" w:styleId="Ttulodellibro1">
    <w:name w:val="Título del libro1"/>
    <w:basedOn w:val="Fuentedeprrafopredeter"/>
    <w:uiPriority w:val="33"/>
    <w:semiHidden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Pr>
      <w:rFonts w:ascii="Calibri" w:hAnsi="Calibri" w:cs="Calibri"/>
      <w:color w:val="2B579A"/>
      <w:shd w:val="clear" w:color="auto" w:fill="E1DFDD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="Corbel" w:eastAsiaTheme="majorEastAsia" w:hAnsi="Corbel" w:cstheme="majorBidi"/>
      <w:sz w:val="24"/>
      <w:szCs w:val="24"/>
      <w:shd w:val="pct20" w:color="auto" w:fill="auto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ascii="Calibri" w:hAnsi="Calibri" w:cs="Calibri"/>
      <w:color w:val="595959" w:themeColor="text1" w:themeTint="A6"/>
      <w:spacing w:val="15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Pr>
      <w:rFonts w:ascii="Consolas" w:hAnsi="Consolas" w:cs="Calibri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rFonts w:ascii="Calibri" w:hAnsi="Calibri" w:cs="Calibri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semiHidden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rFonts w:ascii="Calibri" w:hAnsi="Calibri" w:cs="Calibri"/>
      <w:i/>
      <w:iCs/>
      <w:color w:val="404040" w:themeColor="text1" w:themeTint="BF"/>
    </w:rPr>
  </w:style>
  <w:style w:type="table" w:styleId="Listavistosa">
    <w:name w:val="Colorful List"/>
    <w:basedOn w:val="Tablanormal"/>
    <w:uiPriority w:val="72"/>
    <w:semiHidden/>
    <w:unhideWhenUsed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Pr>
      <w:color w:val="000000" w:themeColor="text1"/>
    </w:rPr>
    <w:tblPr/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Pr>
      <w:color w:val="000000" w:themeColor="text1"/>
    </w:rPr>
    <w:tblPr/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Pr>
      <w:color w:val="000000" w:themeColor="text1"/>
    </w:rPr>
    <w:tblPr/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Pr>
      <w:color w:val="000000" w:themeColor="text1"/>
    </w:rPr>
    <w:tblPr/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Pr>
      <w:color w:val="000000" w:themeColor="text1"/>
    </w:rPr>
    <w:tblPr/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Pr>
      <w:color w:val="000000" w:themeColor="text1"/>
    </w:rPr>
    <w:tblPr/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Calibri" w:hAnsi="Calibri" w:cs="Calibri"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rFonts w:ascii="Calibri" w:hAnsi="Calibri" w:cs="Calibri"/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Microsoft YaHei UI" w:eastAsia="Microsoft YaHei UI" w:hAnsi="Microsoft YaHei UI" w:cs="Calibr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="Corbel" w:eastAsiaTheme="majorEastAsia" w:hAnsi="Corbel" w:cstheme="majorBidi"/>
      <w:color w:val="162A3C" w:themeColor="accent1" w:themeShade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="Corbel" w:eastAsiaTheme="majorEastAsia" w:hAnsi="Corbel" w:cstheme="majorBidi"/>
      <w:color w:val="162A3C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="Corbel" w:eastAsiaTheme="majorEastAsia" w:hAnsi="Corbel" w:cstheme="majorBidi"/>
      <w:i/>
      <w:iCs/>
      <w:color w:val="162A3C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="Corbel" w:eastAsiaTheme="majorEastAsia" w:hAnsi="Corbel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="Corbel" w:eastAsiaTheme="majorEastAsia" w:hAnsi="Corbel" w:cstheme="majorBidi"/>
      <w:i/>
      <w:iCs/>
      <w:color w:val="262626" w:themeColor="text1" w:themeTint="D9"/>
      <w:sz w:val="21"/>
      <w:szCs w:val="21"/>
    </w:rPr>
  </w:style>
  <w:style w:type="table" w:customStyle="1" w:styleId="Tablanormal11">
    <w:name w:val="Tabla normal 11"/>
    <w:basedOn w:val="Tabla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21">
    <w:name w:val="Tabla normal 21"/>
    <w:basedOn w:val="Tabla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41">
    <w:name w:val="Tabla normal 41"/>
    <w:basedOn w:val="Tabla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51">
    <w:name w:val="Tabla normal 51"/>
    <w:basedOn w:val="Tabla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Referenciaintensa1">
    <w:name w:val="Referencia intensa1"/>
    <w:basedOn w:val="Fuentedeprrafopredeter"/>
    <w:uiPriority w:val="32"/>
    <w:semiHidden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rFonts w:ascii="Calibri" w:hAnsi="Calibri" w:cs="Calibri"/>
      <w:i/>
      <w:iCs/>
      <w:color w:val="2C567A" w:themeColor="accent1"/>
    </w:rPr>
  </w:style>
  <w:style w:type="character" w:customStyle="1" w:styleId="nfasisintenso1">
    <w:name w:val="Énfasis intenso1"/>
    <w:basedOn w:val="Fuentedeprrafopredeter"/>
    <w:uiPriority w:val="21"/>
    <w:semiHidden/>
    <w:rPr>
      <w:rFonts w:ascii="Calibri" w:hAnsi="Calibri" w:cs="Calibri"/>
      <w:i/>
      <w:iCs/>
      <w:color w:val="2C567A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rFonts w:ascii="Calibri" w:hAnsi="Calibri" w:cs="Calibri"/>
      <w:color w:val="605E5C"/>
      <w:shd w:val="clear" w:color="auto" w:fill="E1DFDD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rFonts w:ascii="Calibri" w:hAnsi="Calibri" w:cs="Calibri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Pr>
      <w:rFonts w:ascii="Calibri" w:hAnsi="Calibri" w:cs="Calibri"/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rFonts w:ascii="Calibri" w:hAnsi="Calibri" w:cs="Calibri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rFonts w:ascii="Calibri" w:hAnsi="Calibri" w:cs="Calibri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Pr>
      <w:rFonts w:ascii="Calibri" w:hAnsi="Calibri" w:cs="Calibri"/>
      <w:sz w:val="16"/>
      <w:szCs w:val="16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rFonts w:ascii="Calibri" w:hAnsi="Calibri" w:cs="Calibri"/>
      <w:sz w:val="20"/>
      <w:szCs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rFonts w:ascii="Calibri" w:hAnsi="Calibri" w:cs="Calibri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rFonts w:ascii="Calibri" w:hAnsi="Calibri" w:cs="Calibri"/>
    </w:rPr>
  </w:style>
  <w:style w:type="table" w:styleId="Listaclara">
    <w:name w:val="Light List"/>
    <w:basedOn w:val="Tabla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Pr>
      <w:color w:val="21405B" w:themeColor="accent1" w:themeShade="BF"/>
    </w:rPr>
    <w:tblPr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Pr>
      <w:color w:val="005595" w:themeColor="accent2" w:themeShade="BF"/>
    </w:rPr>
    <w:tblPr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Pr>
      <w:color w:val="09153C" w:themeColor="accent3" w:themeShade="BF"/>
    </w:rPr>
    <w:tblPr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Pr>
      <w:color w:val="4C4C4C" w:themeColor="accent4" w:themeShade="BF"/>
    </w:rPr>
    <w:tblPr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Pr>
      <w:color w:val="2D587C" w:themeColor="accent5" w:themeShade="BF"/>
    </w:rPr>
    <w:tblPr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Pr>
      <w:color w:val="16328C" w:themeColor="accent6" w:themeShade="BF"/>
    </w:rPr>
    <w:tblPr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auto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auto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auto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auto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auto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auto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auto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auto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auto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auto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auto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auto"/>
        </w:tcBorders>
      </w:tcPr>
    </w:tblStylePr>
  </w:style>
  <w:style w:type="table" w:styleId="Listaoscura">
    <w:name w:val="Dark List"/>
    <w:basedOn w:val="Tablanormal"/>
    <w:uiPriority w:val="70"/>
    <w:semiHidden/>
    <w:unhideWhenUsed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Pr>
      <w:color w:val="FFFFFF" w:themeColor="background1"/>
    </w:rPr>
    <w:tblPr/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Pr>
      <w:color w:val="FFFFFF" w:themeColor="background1"/>
    </w:rPr>
    <w:tblPr/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Pr>
      <w:color w:val="FFFFFF" w:themeColor="background1"/>
    </w:rPr>
    <w:tblPr/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Pr>
      <w:color w:val="FFFFFF" w:themeColor="background1"/>
    </w:rPr>
    <w:tblPr/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Pr>
      <w:color w:val="FFFFFF" w:themeColor="background1"/>
    </w:rPr>
    <w:tblPr/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Pr>
      <w:color w:val="FFFFFF" w:themeColor="background1"/>
    </w:rPr>
    <w:tblPr/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Tabladelista1clara1">
    <w:name w:val="Tabla de lista 1 clara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1clara-nfasis11">
    <w:name w:val="Tabla de lista 1 clara - Énfasis 1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1clara-nfasis31">
    <w:name w:val="Tabla de lista 1 clara - Énfasis 3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1clara-nfasis41">
    <w:name w:val="Tabla de lista 1 clara - Énfasis 4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1clara-nfasis61">
    <w:name w:val="Tabla de lista 1 clara - Énfasis 6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21">
    <w:name w:val="Tabla de lista 21"/>
    <w:basedOn w:val="Tabla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tblPr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2-nfasis21">
    <w:name w:val="Tabla de lista 2 - Énfasis 21"/>
    <w:basedOn w:val="Tablanormal"/>
    <w:uiPriority w:val="47"/>
    <w:tblPr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tblPr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2-nfasis41">
    <w:name w:val="Tabla de lista 2 - Énfasis 41"/>
    <w:basedOn w:val="Tablanormal"/>
    <w:uiPriority w:val="47"/>
    <w:tblPr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2-nfasis51">
    <w:name w:val="Tabla de lista 2 - Énfasis 51"/>
    <w:basedOn w:val="Tablanormal"/>
    <w:uiPriority w:val="47"/>
    <w:tblPr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tblPr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31">
    <w:name w:val="Tabla de lista 31"/>
    <w:basedOn w:val="Tabla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tblPr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Tabladelista3-nfasis21">
    <w:name w:val="Tabla de lista 3 - Énfasis 21"/>
    <w:basedOn w:val="Tablanormal"/>
    <w:uiPriority w:val="48"/>
    <w:tblPr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Tabladelista3-nfasis31">
    <w:name w:val="Tabla de lista 3 - Énfasis 31"/>
    <w:basedOn w:val="Tablanormal"/>
    <w:uiPriority w:val="48"/>
    <w:tblPr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Tabladelista3-nfasis41">
    <w:name w:val="Tabla de lista 3 - Énfasis 41"/>
    <w:basedOn w:val="Tablanormal"/>
    <w:uiPriority w:val="48"/>
    <w:tblPr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tblPr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tblPr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Tabladelista41">
    <w:name w:val="Tabla de lista 41"/>
    <w:basedOn w:val="Tabla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4-nfasis21">
    <w:name w:val="Tabla de lista 4 - Énfasis 21"/>
    <w:basedOn w:val="Tablanormal"/>
    <w:uiPriority w:val="49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4-nfasis31">
    <w:name w:val="Tabla de lista 4 - Énfasis 31"/>
    <w:basedOn w:val="Tablanormal"/>
    <w:uiPriority w:val="49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4-nfasis41">
    <w:name w:val="Tabla de lista 4 - Énfasis 41"/>
    <w:basedOn w:val="Tablanormal"/>
    <w:uiPriority w:val="49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4-nfasis51">
    <w:name w:val="Tabla de lista 4 - Énfasis 51"/>
    <w:basedOn w:val="Tablanormal"/>
    <w:uiPriority w:val="49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4-nfasis61">
    <w:name w:val="Tabla de lista 4 - Énfasis 61"/>
    <w:basedOn w:val="Tablanormal"/>
    <w:uiPriority w:val="49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5oscura1">
    <w:name w:val="Tabla de lista 5 oscura1"/>
    <w:basedOn w:val="Tabla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11">
    <w:name w:val="Tabla de lista 5 oscura - Énfasis 11"/>
    <w:basedOn w:val="Tablanormal"/>
    <w:uiPriority w:val="50"/>
    <w:rPr>
      <w:color w:val="FFFFFF" w:themeColor="background1"/>
    </w:rPr>
    <w:tblPr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21">
    <w:name w:val="Tabla de lista 5 oscura - Énfasis 21"/>
    <w:basedOn w:val="Tablanormal"/>
    <w:uiPriority w:val="50"/>
    <w:rPr>
      <w:color w:val="FFFFFF" w:themeColor="background1"/>
    </w:rPr>
    <w:tblPr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31">
    <w:name w:val="Tabla de lista 5 oscura - Énfasis 31"/>
    <w:basedOn w:val="Tablanormal"/>
    <w:uiPriority w:val="50"/>
    <w:rPr>
      <w:color w:val="FFFFFF" w:themeColor="background1"/>
    </w:rPr>
    <w:tblPr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41">
    <w:name w:val="Tabla de lista 5 oscura - Énfasis 41"/>
    <w:basedOn w:val="Tablanormal"/>
    <w:uiPriority w:val="50"/>
    <w:rPr>
      <w:color w:val="FFFFFF" w:themeColor="background1"/>
    </w:rPr>
    <w:tblPr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51">
    <w:name w:val="Tabla de lista 5 oscura - Énfasis 51"/>
    <w:basedOn w:val="Tablanormal"/>
    <w:uiPriority w:val="50"/>
    <w:rPr>
      <w:color w:val="FFFFFF" w:themeColor="background1"/>
    </w:rPr>
    <w:tblPr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61">
    <w:name w:val="Tabla de lista 5 oscura - Énfasis 61"/>
    <w:basedOn w:val="Tablanormal"/>
    <w:uiPriority w:val="50"/>
    <w:rPr>
      <w:color w:val="FFFFFF" w:themeColor="background1"/>
    </w:rPr>
    <w:tblPr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6concolores1">
    <w:name w:val="Tabla de lista 6 con colores1"/>
    <w:basedOn w:val="Tabla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6concolores-nfasis11">
    <w:name w:val="Tabla de lista 6 con colores - Énfasis 11"/>
    <w:basedOn w:val="Tablanormal"/>
    <w:uiPriority w:val="51"/>
    <w:rPr>
      <w:color w:val="21405B" w:themeColor="accent1" w:themeShade="BF"/>
    </w:rPr>
    <w:tblPr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6concolores-nfasis21">
    <w:name w:val="Tabla de lista 6 con colores - Énfasis 21"/>
    <w:basedOn w:val="Tablanormal"/>
    <w:uiPriority w:val="51"/>
    <w:rPr>
      <w:color w:val="005595" w:themeColor="accent2" w:themeShade="BF"/>
    </w:rPr>
    <w:tblPr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Pr>
      <w:color w:val="09153C" w:themeColor="accent3" w:themeShade="BF"/>
    </w:rPr>
    <w:tblPr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6concolores-nfasis41">
    <w:name w:val="Tabla de lista 6 con colores - Énfasis 41"/>
    <w:basedOn w:val="Tablanormal"/>
    <w:uiPriority w:val="51"/>
    <w:rPr>
      <w:color w:val="4C4C4C" w:themeColor="accent4" w:themeShade="BF"/>
    </w:rPr>
    <w:tblPr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6concolores-nfasis51">
    <w:name w:val="Tabla de lista 6 con colores - Énfasis 51"/>
    <w:basedOn w:val="Tablanormal"/>
    <w:uiPriority w:val="51"/>
    <w:rPr>
      <w:color w:val="2D587C" w:themeColor="accent5" w:themeShade="BF"/>
    </w:rPr>
    <w:tblPr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Pr>
      <w:color w:val="16328C" w:themeColor="accent6" w:themeShade="BF"/>
    </w:rPr>
    <w:tblPr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7concolores1">
    <w:name w:val="Tabla de lista 7 con colores1"/>
    <w:basedOn w:val="Tabla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rPr>
      <w:color w:val="21405B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21">
    <w:name w:val="Tabla de lista 7 con colores - Énfasis 21"/>
    <w:basedOn w:val="Tablanormal"/>
    <w:uiPriority w:val="52"/>
    <w:rPr>
      <w:color w:val="005595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31">
    <w:name w:val="Tabla de lista 7 con colores - Énfasis 31"/>
    <w:basedOn w:val="Tablanormal"/>
    <w:uiPriority w:val="52"/>
    <w:rPr>
      <w:color w:val="09153C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41">
    <w:name w:val="Tabla de lista 7 con colores - Énfasis 41"/>
    <w:basedOn w:val="Tablanormal"/>
    <w:uiPriority w:val="52"/>
    <w:rPr>
      <w:color w:val="4C4C4C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51">
    <w:name w:val="Tabla de lista 7 con colores - Énfasis 51"/>
    <w:basedOn w:val="Tablanormal"/>
    <w:uiPriority w:val="52"/>
    <w:rPr>
      <w:color w:val="2D587C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61">
    <w:name w:val="Tabla de lista 7 con colores - Énfasis 61"/>
    <w:basedOn w:val="Tablanormal"/>
    <w:uiPriority w:val="52"/>
    <w:rPr>
      <w:color w:val="16328C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rFonts w:ascii="Calibri" w:hAnsi="Calibri" w:cs="Calibri"/>
    </w:rPr>
  </w:style>
  <w:style w:type="character" w:customStyle="1" w:styleId="SaludoCar">
    <w:name w:val="Saludo Car"/>
    <w:basedOn w:val="Fuentedeprrafopredeter"/>
    <w:link w:val="Saludo"/>
    <w:uiPriority w:val="99"/>
    <w:semiHidden/>
    <w:rPr>
      <w:rFonts w:ascii="Calibri" w:hAnsi="Calibri" w:cs="Calibri"/>
    </w:rPr>
  </w:style>
  <w:style w:type="character" w:customStyle="1" w:styleId="FirmaCar">
    <w:name w:val="Firma Car"/>
    <w:basedOn w:val="Fuentedeprrafopredeter"/>
    <w:link w:val="Firma"/>
    <w:uiPriority w:val="99"/>
    <w:semiHidden/>
    <w:rPr>
      <w:rFonts w:ascii="Calibri" w:hAnsi="Calibri" w:cs="Calibri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Pr>
      <w:rFonts w:ascii="Consolas" w:hAnsi="Consolas" w:cs="Calibri"/>
      <w:sz w:val="21"/>
      <w:szCs w:val="21"/>
    </w:rPr>
  </w:style>
  <w:style w:type="character" w:customStyle="1" w:styleId="CierreCar">
    <w:name w:val="Cierre Car"/>
    <w:basedOn w:val="Fuentedeprrafopredeter"/>
    <w:link w:val="Cierre"/>
    <w:uiPriority w:val="99"/>
    <w:semiHidden/>
    <w:rPr>
      <w:rFonts w:ascii="Calibri" w:hAnsi="Calibri" w:cs="Calibri"/>
    </w:rPr>
  </w:style>
  <w:style w:type="table" w:customStyle="1" w:styleId="Tablaconcuadrculaclara1">
    <w:name w:val="Tabla con cuadrícula clara1"/>
    <w:basedOn w:val="Tabla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concuadrcula1clara1">
    <w:name w:val="Tabla con cuadrícula 1 clara1"/>
    <w:basedOn w:val="Tab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11">
    <w:name w:val="Tabla con cuadrícula 1 clara - Énfasis 11"/>
    <w:basedOn w:val="Tablanormal"/>
    <w:uiPriority w:val="46"/>
    <w:tblPr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o-nfasis21">
    <w:name w:val="Tabla con cuadrícula 1 Claro - Énfasis 21"/>
    <w:basedOn w:val="Tablanormal"/>
    <w:uiPriority w:val="46"/>
    <w:tblPr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31">
    <w:name w:val="Tabla con cuadrícula 1 clara - Énfasis 31"/>
    <w:basedOn w:val="Tablanormal"/>
    <w:uiPriority w:val="46"/>
    <w:tblPr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41">
    <w:name w:val="Tabla con cuadrícula 1 clara - Énfasis 41"/>
    <w:basedOn w:val="Tablanormal"/>
    <w:uiPriority w:val="46"/>
    <w:tblPr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51">
    <w:name w:val="Tabla con cuadrícula 1 clara - Énfasis 51"/>
    <w:basedOn w:val="Tablanormal"/>
    <w:uiPriority w:val="46"/>
    <w:tblPr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61">
    <w:name w:val="Tabla con cuadrícula 1 clara - Énfasis 61"/>
    <w:basedOn w:val="Tablanormal"/>
    <w:uiPriority w:val="46"/>
    <w:tblPr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1">
    <w:name w:val="Tabla de cuadrícula 21"/>
    <w:basedOn w:val="Tabla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2-nfasis11">
    <w:name w:val="Tabla con cuadrícula 2 - Énfasis 11"/>
    <w:basedOn w:val="Tablanormal"/>
    <w:uiPriority w:val="47"/>
    <w:tblPr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2-nfasis21">
    <w:name w:val="Tabla con cuadrícula 2 - Énfasis 21"/>
    <w:basedOn w:val="Tablanormal"/>
    <w:uiPriority w:val="47"/>
    <w:tblPr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2-nfasis31">
    <w:name w:val="Tabla con cuadrícula 2 - Énfasis 31"/>
    <w:basedOn w:val="Tablanormal"/>
    <w:uiPriority w:val="47"/>
    <w:tblPr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2-nfasis41">
    <w:name w:val="Tabla con cuadrícula 2 - Énfasis 41"/>
    <w:basedOn w:val="Tablanormal"/>
    <w:uiPriority w:val="47"/>
    <w:tblPr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2-nfasis51">
    <w:name w:val="Tabla con cuadrícula 2 - Énfasis 51"/>
    <w:basedOn w:val="Tablanormal"/>
    <w:uiPriority w:val="47"/>
    <w:tblPr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2-nfasis61">
    <w:name w:val="Tabla con cuadrícula 2 - Énfasis 61"/>
    <w:basedOn w:val="Tablanormal"/>
    <w:uiPriority w:val="47"/>
    <w:tblPr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31">
    <w:name w:val="Tabla de cuadrícula 31"/>
    <w:basedOn w:val="Tabla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3-nfasis11">
    <w:name w:val="Tabla con cuadrícula 3 - Énfasis 11"/>
    <w:basedOn w:val="Tablanormal"/>
    <w:uiPriority w:val="48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concuadrcula3-nfasis21">
    <w:name w:val="Tabla con cuadrícula 3 - Énfasis 21"/>
    <w:basedOn w:val="Tablanormal"/>
    <w:uiPriority w:val="48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concuadrcula3-nfasis31">
    <w:name w:val="Tabla con cuadrícula 3 - Énfasis 31"/>
    <w:basedOn w:val="Tablanormal"/>
    <w:uiPriority w:val="48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concuadrcula3-nfasis41">
    <w:name w:val="Tabla con cuadrícula 3 - Énfasis 41"/>
    <w:basedOn w:val="Tablanormal"/>
    <w:uiPriority w:val="48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concuadrcula3-nfasis51">
    <w:name w:val="Tabla con cuadrícula 3 - Énfasis 51"/>
    <w:basedOn w:val="Tablanormal"/>
    <w:uiPriority w:val="48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concuadrcula3-nfasis61">
    <w:name w:val="Tabla con cuadrícula 3 - Énfasis 61"/>
    <w:basedOn w:val="Tablanormal"/>
    <w:uiPriority w:val="48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Tabladecuadrcula41">
    <w:name w:val="Tabla de cuadrícula 41"/>
    <w:basedOn w:val="Tabla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4-nfasis31">
    <w:name w:val="Tabla con cuadrícula 4 - Énfasis 31"/>
    <w:basedOn w:val="Tablanormal"/>
    <w:uiPriority w:val="49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4-nfasis41">
    <w:name w:val="Tabla con cuadrícula 4 - Énfasis 41"/>
    <w:basedOn w:val="Tablanormal"/>
    <w:uiPriority w:val="49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4-nfasis61">
    <w:name w:val="Tabla con cuadrícula 4 - Énfasis 61"/>
    <w:basedOn w:val="Tablanormal"/>
    <w:uiPriority w:val="49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concuadrcula5oscura1">
    <w:name w:val="Tabla con cuadrícula 5 oscura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Tablaconcuadrcula5oscura-nfasis31">
    <w:name w:val="Tabla con cuadrícula 5 oscura - Énfasis 3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Tablaconcuadrcula5oscura-nfasis41">
    <w:name w:val="Tabla con cuadrícula 5 oscura - Énfasis 4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Tablaconcuadrcula5oscura-nfasis51">
    <w:name w:val="Tabla con cuadrícula 5 oscura - Énfasis 5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Tablaconcuadrcula5oscura-nfasis61">
    <w:name w:val="Tabla con cuadrícula 5 oscura - Énfasis 6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Tablaconcuadrcula6concolores1">
    <w:name w:val="Tabla con cuadrícula 6 con colores1"/>
    <w:basedOn w:val="Tabla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6concolores-nfasis11">
    <w:name w:val="Tabla con cuadrícula 6 con colores - Énfasis 11"/>
    <w:basedOn w:val="Tablanormal"/>
    <w:uiPriority w:val="51"/>
    <w:rPr>
      <w:color w:val="21405B" w:themeColor="accent1" w:themeShade="BF"/>
    </w:rPr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6concolores-nfasis21">
    <w:name w:val="Tabla con cuadrícula 6 con colores - Énfasis 21"/>
    <w:basedOn w:val="Tablanormal"/>
    <w:uiPriority w:val="51"/>
    <w:rPr>
      <w:color w:val="005595" w:themeColor="accent2" w:themeShade="BF"/>
    </w:rPr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6concolores-nfasis31">
    <w:name w:val="Tabla con cuadrícula 6 con colores - Énfasis 31"/>
    <w:basedOn w:val="Tablanormal"/>
    <w:uiPriority w:val="51"/>
    <w:rPr>
      <w:color w:val="09153C" w:themeColor="accent3" w:themeShade="BF"/>
    </w:rPr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6concolores-nfasis41">
    <w:name w:val="Tabla con cuadrícula 6 con colores - Énfasis 41"/>
    <w:basedOn w:val="Tablanormal"/>
    <w:uiPriority w:val="51"/>
    <w:rPr>
      <w:color w:val="4C4C4C" w:themeColor="accent4" w:themeShade="BF"/>
    </w:rPr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Pr>
      <w:color w:val="2D587C" w:themeColor="accent5" w:themeShade="BF"/>
    </w:rPr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6concolores-nfasis61">
    <w:name w:val="Tabla con cuadrícula 6 con colores - Énfasis 61"/>
    <w:basedOn w:val="Tablanormal"/>
    <w:uiPriority w:val="51"/>
    <w:rPr>
      <w:color w:val="16328C" w:themeColor="accent6" w:themeShade="BF"/>
    </w:rPr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concuadrcula7concolores1">
    <w:name w:val="Tabla con cuadrícula 7 con colores1"/>
    <w:basedOn w:val="Tabla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7concolores-nfasis11">
    <w:name w:val="Tabla con cuadrícula 7 con colores - Énfasis 11"/>
    <w:basedOn w:val="Tablanormal"/>
    <w:uiPriority w:val="52"/>
    <w:rPr>
      <w:color w:val="21405B" w:themeColor="accent1" w:themeShade="BF"/>
    </w:rPr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concuadrcula7concolores-nfasis21">
    <w:name w:val="Tabla con cuadrícula 7 con colores - Énfasis 21"/>
    <w:basedOn w:val="Tablanormal"/>
    <w:uiPriority w:val="52"/>
    <w:rPr>
      <w:color w:val="005595" w:themeColor="accent2" w:themeShade="BF"/>
    </w:rPr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concuadrcula7concolores-nfasis31">
    <w:name w:val="Tabla con cuadrícula 7 con colores - Énfasis 31"/>
    <w:basedOn w:val="Tablanormal"/>
    <w:uiPriority w:val="52"/>
    <w:rPr>
      <w:color w:val="09153C" w:themeColor="accent3" w:themeShade="BF"/>
    </w:rPr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concuadrcula7concolores-nfasis41">
    <w:name w:val="Tabla con cuadrícula 7 con colores - Énfasis 41"/>
    <w:basedOn w:val="Tablanormal"/>
    <w:uiPriority w:val="52"/>
    <w:rPr>
      <w:color w:val="4C4C4C" w:themeColor="accent4" w:themeShade="BF"/>
    </w:rPr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concuadrcula7concolores-nfasis51">
    <w:name w:val="Tabla con cuadrícula 7 con colores - Énfasis 51"/>
    <w:basedOn w:val="Tablanormal"/>
    <w:uiPriority w:val="52"/>
    <w:rPr>
      <w:color w:val="2D587C" w:themeColor="accent5" w:themeShade="BF"/>
    </w:rPr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concuadrcula7concolores-nfasis61">
    <w:name w:val="Tabla con cuadrícula 7 con colores - Énfasis 61"/>
    <w:basedOn w:val="Tablanormal"/>
    <w:uiPriority w:val="52"/>
    <w:rPr>
      <w:color w:val="16328C" w:themeColor="accent6" w:themeShade="BF"/>
    </w:rPr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rFonts w:ascii="Calibri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0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DC8AD942B64971A426C5CDEBA57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7BE204-BF06-4301-BDCF-A7AAF3749F07}"/>
      </w:docPartPr>
      <w:docPartBody>
        <w:p w:rsidR="004E7125" w:rsidRDefault="00EB0652">
          <w:pPr>
            <w:pStyle w:val="99DC8AD942B64971A426C5CDEBA5783B"/>
          </w:pPr>
          <w:r>
            <w:rPr>
              <w:lang w:bidi="es-ES"/>
            </w:rPr>
            <w:t>Experiencia</w:t>
          </w:r>
        </w:p>
      </w:docPartBody>
    </w:docPart>
    <w:docPart>
      <w:docPartPr>
        <w:name w:val="F97543321ACB4571AA04929BB504C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1C215-C5B7-48EE-AA5B-3DF4C2715783}"/>
      </w:docPartPr>
      <w:docPartBody>
        <w:p w:rsidR="004E7125" w:rsidRDefault="00EB0652">
          <w:pPr>
            <w:pStyle w:val="F97543321ACB4571AA04929BB504C48A"/>
          </w:pPr>
          <w:r>
            <w:t>Formación</w:t>
          </w:r>
        </w:p>
      </w:docPartBody>
    </w:docPart>
    <w:docPart>
      <w:docPartPr>
        <w:name w:val="4C9D8CAD924445B0B7300DD59AF71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8A14C-3377-4AF8-B45E-9CD55E5B1ED0}"/>
      </w:docPartPr>
      <w:docPartBody>
        <w:p w:rsidR="004E7125" w:rsidRDefault="00EB0652">
          <w:pPr>
            <w:pStyle w:val="4C9D8CAD924445B0B7300DD59AF712EC"/>
          </w:pPr>
          <w:r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125"/>
    <w:rsid w:val="004D623C"/>
    <w:rsid w:val="004E7125"/>
    <w:rsid w:val="00A17398"/>
    <w:rsid w:val="00EB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907BF0940184686AE0E6C7E2A8AEE4A">
    <w:name w:val="E907BF0940184686AE0E6C7E2A8AEE4A"/>
    <w:rPr>
      <w:sz w:val="22"/>
      <w:szCs w:val="22"/>
      <w:lang w:val="es-ES" w:eastAsia="es-ES"/>
    </w:rPr>
  </w:style>
  <w:style w:type="paragraph" w:customStyle="1" w:styleId="96B019A8A000473B8E6A02F71BFC61B6">
    <w:name w:val="96B019A8A000473B8E6A02F71BFC61B6"/>
    <w:rPr>
      <w:sz w:val="22"/>
      <w:szCs w:val="22"/>
      <w:lang w:val="es-ES" w:eastAsia="es-ES"/>
    </w:rPr>
  </w:style>
  <w:style w:type="paragraph" w:customStyle="1" w:styleId="99DC8AD942B64971A426C5CDEBA5783B">
    <w:name w:val="99DC8AD942B64971A426C5CDEBA5783B"/>
    <w:rPr>
      <w:sz w:val="22"/>
      <w:szCs w:val="22"/>
      <w:lang w:val="es-ES" w:eastAsia="es-ES"/>
    </w:rPr>
  </w:style>
  <w:style w:type="paragraph" w:customStyle="1" w:styleId="24EBDE6548644796968448DE898F43AB">
    <w:name w:val="24EBDE6548644796968448DE898F43AB"/>
    <w:rPr>
      <w:sz w:val="22"/>
      <w:szCs w:val="22"/>
      <w:lang w:val="es-ES" w:eastAsia="es-ES"/>
    </w:rPr>
  </w:style>
  <w:style w:type="paragraph" w:customStyle="1" w:styleId="6A6D5556B8684290929A9871A37E6F2B">
    <w:name w:val="6A6D5556B8684290929A9871A37E6F2B"/>
    <w:rPr>
      <w:sz w:val="22"/>
      <w:szCs w:val="22"/>
      <w:lang w:val="es-ES" w:eastAsia="es-ES"/>
    </w:rPr>
  </w:style>
  <w:style w:type="paragraph" w:customStyle="1" w:styleId="634EA11E495E4C8EBAC3B772C1CE9A91">
    <w:name w:val="634EA11E495E4C8EBAC3B772C1CE9A91"/>
    <w:rPr>
      <w:sz w:val="22"/>
      <w:szCs w:val="22"/>
      <w:lang w:val="es-ES" w:eastAsia="es-ES"/>
    </w:rPr>
  </w:style>
  <w:style w:type="paragraph" w:customStyle="1" w:styleId="14F857D77D034CEC9CAE9FFA454BA747">
    <w:name w:val="14F857D77D034CEC9CAE9FFA454BA747"/>
    <w:qFormat/>
    <w:rPr>
      <w:sz w:val="22"/>
      <w:szCs w:val="22"/>
      <w:lang w:val="es-ES" w:eastAsia="es-ES"/>
    </w:rPr>
  </w:style>
  <w:style w:type="paragraph" w:customStyle="1" w:styleId="89DF95F522B6436FB65E1E8FB5895EA9">
    <w:name w:val="89DF95F522B6436FB65E1E8FB5895EA9"/>
    <w:rPr>
      <w:sz w:val="22"/>
      <w:szCs w:val="22"/>
      <w:lang w:val="es-ES" w:eastAsia="es-ES"/>
    </w:rPr>
  </w:style>
  <w:style w:type="paragraph" w:customStyle="1" w:styleId="C646FE19A54342CC8BB0C1F5FB321A5A">
    <w:name w:val="C646FE19A54342CC8BB0C1F5FB321A5A"/>
    <w:rPr>
      <w:sz w:val="22"/>
      <w:szCs w:val="22"/>
      <w:lang w:val="es-ES" w:eastAsia="es-ES"/>
    </w:rPr>
  </w:style>
  <w:style w:type="paragraph" w:customStyle="1" w:styleId="54B6FD2E777C4B698E89B75730046CBF">
    <w:name w:val="54B6FD2E777C4B698E89B75730046CBF"/>
    <w:rPr>
      <w:sz w:val="22"/>
      <w:szCs w:val="22"/>
      <w:lang w:val="es-ES" w:eastAsia="es-ES"/>
    </w:rPr>
  </w:style>
  <w:style w:type="paragraph" w:customStyle="1" w:styleId="B8E834AD8254438A86177D4B05481B9C">
    <w:name w:val="B8E834AD8254438A86177D4B05481B9C"/>
    <w:rPr>
      <w:sz w:val="22"/>
      <w:szCs w:val="22"/>
      <w:lang w:val="es-ES" w:eastAsia="es-ES"/>
    </w:rPr>
  </w:style>
  <w:style w:type="paragraph" w:customStyle="1" w:styleId="FA7915B39EFD4D1C9AB59C21D109C9B6">
    <w:name w:val="FA7915B39EFD4D1C9AB59C21D109C9B6"/>
    <w:rPr>
      <w:sz w:val="22"/>
      <w:szCs w:val="22"/>
      <w:lang w:val="es-ES" w:eastAsia="es-ES"/>
    </w:rPr>
  </w:style>
  <w:style w:type="paragraph" w:customStyle="1" w:styleId="351CA4B5F98947D7B60B929098FE2AA8">
    <w:name w:val="351CA4B5F98947D7B60B929098FE2AA8"/>
    <w:rPr>
      <w:sz w:val="22"/>
      <w:szCs w:val="22"/>
      <w:lang w:val="es-ES" w:eastAsia="es-ES"/>
    </w:rPr>
  </w:style>
  <w:style w:type="paragraph" w:customStyle="1" w:styleId="25FDF31B33ED48E199CBEB338114B535">
    <w:name w:val="25FDF31B33ED48E199CBEB338114B535"/>
    <w:rPr>
      <w:sz w:val="22"/>
      <w:szCs w:val="22"/>
      <w:lang w:val="es-ES" w:eastAsia="es-ES"/>
    </w:rPr>
  </w:style>
  <w:style w:type="paragraph" w:customStyle="1" w:styleId="4DEDAEECBBB64FB3BF09D3D1B4833154">
    <w:name w:val="4DEDAEECBBB64FB3BF09D3D1B4833154"/>
    <w:rPr>
      <w:sz w:val="22"/>
      <w:szCs w:val="22"/>
      <w:lang w:val="es-ES" w:eastAsia="es-ES"/>
    </w:rPr>
  </w:style>
  <w:style w:type="paragraph" w:customStyle="1" w:styleId="B1794519BFA44B7D9198F2D06461581B">
    <w:name w:val="B1794519BFA44B7D9198F2D06461581B"/>
    <w:rPr>
      <w:sz w:val="22"/>
      <w:szCs w:val="22"/>
      <w:lang w:val="es-ES" w:eastAsia="es-ES"/>
    </w:rPr>
  </w:style>
  <w:style w:type="paragraph" w:customStyle="1" w:styleId="0281D5C6B2934ADEBBCF5BC2ABF7AA1A">
    <w:name w:val="0281D5C6B2934ADEBBCF5BC2ABF7AA1A"/>
    <w:rPr>
      <w:sz w:val="22"/>
      <w:szCs w:val="22"/>
      <w:lang w:val="es-ES" w:eastAsia="es-ES"/>
    </w:rPr>
  </w:style>
  <w:style w:type="paragraph" w:customStyle="1" w:styleId="34A07565DFAC49058E9FD8E9F4FFAF79">
    <w:name w:val="34A07565DFAC49058E9FD8E9F4FFAF79"/>
    <w:rPr>
      <w:sz w:val="22"/>
      <w:szCs w:val="22"/>
      <w:lang w:val="es-ES" w:eastAsia="es-ES"/>
    </w:rPr>
  </w:style>
  <w:style w:type="paragraph" w:customStyle="1" w:styleId="BB994F32A8AF43C48D442C3E144F2D99">
    <w:name w:val="BB994F32A8AF43C48D442C3E144F2D99"/>
    <w:rPr>
      <w:sz w:val="22"/>
      <w:szCs w:val="22"/>
      <w:lang w:val="es-ES" w:eastAsia="es-ES"/>
    </w:rPr>
  </w:style>
  <w:style w:type="paragraph" w:customStyle="1" w:styleId="F97543321ACB4571AA04929BB504C48A">
    <w:name w:val="F97543321ACB4571AA04929BB504C48A"/>
    <w:rPr>
      <w:sz w:val="22"/>
      <w:szCs w:val="22"/>
      <w:lang w:val="es-ES" w:eastAsia="es-ES"/>
    </w:rPr>
  </w:style>
  <w:style w:type="paragraph" w:customStyle="1" w:styleId="CFE57E32B146424CB46A2AD676B7E24B">
    <w:name w:val="CFE57E32B146424CB46A2AD676B7E24B"/>
    <w:rPr>
      <w:sz w:val="22"/>
      <w:szCs w:val="22"/>
      <w:lang w:val="es-ES" w:eastAsia="es-ES"/>
    </w:rPr>
  </w:style>
  <w:style w:type="paragraph" w:customStyle="1" w:styleId="C666A49D64C64A488310DFC47B8EDD65">
    <w:name w:val="C666A49D64C64A488310DFC47B8EDD65"/>
    <w:rPr>
      <w:sz w:val="22"/>
      <w:szCs w:val="22"/>
      <w:lang w:val="es-ES" w:eastAsia="es-ES"/>
    </w:rPr>
  </w:style>
  <w:style w:type="paragraph" w:customStyle="1" w:styleId="9233B7A569F94F46BF7691965E637EF3">
    <w:name w:val="9233B7A569F94F46BF7691965E637EF3"/>
    <w:rPr>
      <w:sz w:val="22"/>
      <w:szCs w:val="22"/>
      <w:lang w:val="es-ES" w:eastAsia="es-ES"/>
    </w:rPr>
  </w:style>
  <w:style w:type="paragraph" w:customStyle="1" w:styleId="B7AF75084D5148F5B1FF0CB57F2A104D">
    <w:name w:val="B7AF75084D5148F5B1FF0CB57F2A104D"/>
    <w:rPr>
      <w:sz w:val="22"/>
      <w:szCs w:val="22"/>
      <w:lang w:val="es-ES" w:eastAsia="es-ES"/>
    </w:rPr>
  </w:style>
  <w:style w:type="paragraph" w:customStyle="1" w:styleId="59B697EC1E86403096E3D3A01047D6DD">
    <w:name w:val="59B697EC1E86403096E3D3A01047D6DD"/>
    <w:rPr>
      <w:sz w:val="22"/>
      <w:szCs w:val="22"/>
      <w:lang w:val="es-ES" w:eastAsia="es-ES"/>
    </w:rPr>
  </w:style>
  <w:style w:type="paragraph" w:customStyle="1" w:styleId="3750D6AFF4AD499EBEFED215D95507E0">
    <w:name w:val="3750D6AFF4AD499EBEFED215D95507E0"/>
    <w:rPr>
      <w:sz w:val="22"/>
      <w:szCs w:val="22"/>
      <w:lang w:val="es-ES" w:eastAsia="es-ES"/>
    </w:rPr>
  </w:style>
  <w:style w:type="paragraph" w:customStyle="1" w:styleId="307B0A043FC84AD48E937A6F09A3E5D9">
    <w:name w:val="307B0A043FC84AD48E937A6F09A3E5D9"/>
    <w:rPr>
      <w:sz w:val="22"/>
      <w:szCs w:val="22"/>
      <w:lang w:val="es-ES" w:eastAsia="es-ES"/>
    </w:rPr>
  </w:style>
  <w:style w:type="paragraph" w:customStyle="1" w:styleId="4C9D8CAD924445B0B7300DD59AF712EC">
    <w:name w:val="4C9D8CAD924445B0B7300DD59AF712EC"/>
    <w:rPr>
      <w:sz w:val="22"/>
      <w:szCs w:val="22"/>
      <w:lang w:val="es-ES" w:eastAsia="es-ES"/>
    </w:rPr>
  </w:style>
  <w:style w:type="paragraph" w:customStyle="1" w:styleId="08BAA52BA62C4F448152E4262ED17919">
    <w:name w:val="08BAA52BA62C4F448152E4262ED17919"/>
    <w:rPr>
      <w:sz w:val="22"/>
      <w:szCs w:val="22"/>
      <w:lang w:val="es-ES" w:eastAsia="es-ES"/>
    </w:rPr>
  </w:style>
  <w:style w:type="paragraph" w:customStyle="1" w:styleId="303E3529EC834F2891AF0A11CAFBB7A7">
    <w:name w:val="303E3529EC834F2891AF0A11CAFBB7A7"/>
    <w:qFormat/>
    <w:rPr>
      <w:sz w:val="22"/>
      <w:szCs w:val="22"/>
      <w:lang w:val="es-ES" w:eastAsia="es-ES"/>
    </w:rPr>
  </w:style>
  <w:style w:type="paragraph" w:customStyle="1" w:styleId="07D5C072B1584D4D881BC88054DAD279">
    <w:name w:val="07D5C072B1584D4D881BC88054DAD279"/>
    <w:qFormat/>
    <w:rPr>
      <w:sz w:val="22"/>
      <w:szCs w:val="22"/>
      <w:lang w:val="es-ES" w:eastAsia="es-ES"/>
    </w:rPr>
  </w:style>
  <w:style w:type="paragraph" w:customStyle="1" w:styleId="56B7A4A67EA74B4A97A7E15AD2A91C34">
    <w:name w:val="56B7A4A67EA74B4A97A7E15AD2A91C34"/>
    <w:rPr>
      <w:sz w:val="22"/>
      <w:szCs w:val="22"/>
      <w:lang w:val="es-ES" w:eastAsia="es-ES"/>
    </w:rPr>
  </w:style>
  <w:style w:type="paragraph" w:customStyle="1" w:styleId="7E17D1E8811142F5BBDD0AA3A3F29036">
    <w:name w:val="7E17D1E8811142F5BBDD0AA3A3F29036"/>
    <w:rPr>
      <w:sz w:val="22"/>
      <w:szCs w:val="22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13521EB25CF425FA12FB41A22A8432A">
    <w:name w:val="613521EB25CF425FA12FB41A22A8432A"/>
    <w:qFormat/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3</TotalTime>
  <Pages>1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2019-11-12T22:26:00Z</dcterms:created>
  <dcterms:modified xsi:type="dcterms:W3CDTF">2019-12-20T20:29:00Z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2058-10.2.0.7636</vt:lpwstr>
  </property>
</Properties>
</file>