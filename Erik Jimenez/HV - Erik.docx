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6"/>
        <w:tblW w:w="10692" w:type="dxa"/>
        <w:tblInd w:w="-72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20"/>
        <w:gridCol w:w="630"/>
        <w:gridCol w:w="2312"/>
        <w:gridCol w:w="423"/>
        <w:gridCol w:w="6607"/>
      </w:tblGrid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12" w:hRule="atLeast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>
            <w:pPr>
              <w:pStyle w:val="82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color w:val="000000" w:themeColor="text1"/>
                <w:lang w:val="es-CO" w:eastAsia="es-CO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374650</wp:posOffset>
                  </wp:positionH>
                  <wp:positionV relativeFrom="paragraph">
                    <wp:posOffset>342900</wp:posOffset>
                  </wp:positionV>
                  <wp:extent cx="1276350" cy="1510665"/>
                  <wp:effectExtent l="0" t="0" r="0" b="13335"/>
                  <wp:wrapTopAndBottom/>
                  <wp:docPr id="5" name="Imagen 5" descr="dee83884-61ce-4e3e-9d34-4359b704374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dee83884-61ce-4e3e-9d34-4359b704374b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>
            <w:pPr>
              <w:pStyle w:val="82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>
            <w:pPr>
              <w:pStyle w:val="87"/>
              <w:rPr>
                <w:lang w:val="es-CO"/>
              </w:rPr>
            </w:pPr>
            <w:r>
              <w:rPr>
                <w:lang w:val="es-CO"/>
              </w:rPr>
              <w:t>Erik Santiago</w:t>
            </w:r>
            <w:r>
              <w:rPr>
                <w:lang w:bidi="es-ES"/>
              </w:rPr>
              <w:br w:type="textWrapping"/>
            </w:r>
            <w:r>
              <w:rPr>
                <w:lang w:val="es-CO"/>
              </w:rPr>
              <w:t>Jiménez Acero</w:t>
            </w: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89" w:hRule="atLeast"/>
        </w:trPr>
        <w:tc>
          <w:tcPr>
            <w:tcW w:w="3662" w:type="dxa"/>
            <w:gridSpan w:val="3"/>
            <w:vMerge w:val="continue"/>
            <w:tcBorders>
              <w:bottom w:val="nil"/>
            </w:tcBorders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continue"/>
            <w:tcBorders>
              <w:bottom w:val="nil"/>
            </w:tcBorders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99DC8AD942B64971A426C5CDEBA5783B"/>
              </w:placeholder>
              <w:temporary/>
            </w:sdtPr>
            <w:sdtContent>
              <w:p>
                <w:pPr>
                  <w:pStyle w:val="3"/>
                </w:pPr>
                <w:r>
                  <w:t>Experiencia</w:t>
                </w:r>
              </w:p>
            </w:sdtContent>
          </w:sdt>
          <w:p>
            <w:pPr>
              <w:spacing w:line="216" w:lineRule="auto"/>
              <w:rPr>
                <w:lang w:val="es-CO"/>
              </w:rPr>
            </w:pPr>
            <w:r>
              <w:rPr>
                <w:rFonts w:eastAsia="Calibri"/>
                <w:lang w:val="es-CO" w:bidi="es-ES"/>
              </w:rPr>
              <w:t>Auxiliar en sistemas en la empresa TECNOCOMPUTO de la dorada desde 2015 (pasantía) hasta el 2018, atención al cliente con consultas en internet y explicación de cómo operar el software de la empresa, digitación de textos en Word, operación de software administrativo (recibos de parqueadero), realización de tablas en Excel.</w:t>
            </w:r>
          </w:p>
          <w:sdt>
            <w:sdtPr>
              <w:id w:val="-1554227259"/>
              <w:placeholder>
                <w:docPart w:val="F97543321ACB4571AA04929BB504C48A"/>
              </w:placeholder>
              <w:temporary/>
              <w:showingPlcHdr/>
            </w:sdtPr>
            <w:sdtContent>
              <w:p>
                <w:pPr>
                  <w:pStyle w:val="3"/>
                </w:pPr>
                <w:r>
                  <w:t>Formación</w:t>
                </w:r>
              </w:p>
            </w:sdtContent>
          </w:sdt>
          <w:p>
            <w:pPr>
              <w:pStyle w:val="165"/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Bachiller de la Institución Educativa Dorada</w:t>
            </w:r>
            <w:r>
              <w:rPr>
                <w:lang w:bidi="es-ES"/>
              </w:rPr>
              <w:t xml:space="preserve">, en  </w:t>
            </w:r>
            <w:r>
              <w:rPr>
                <w:lang w:val="es-CO"/>
              </w:rPr>
              <w:t>La Dorada.</w:t>
            </w:r>
          </w:p>
          <w:p>
            <w:pPr>
              <w:pStyle w:val="165"/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Proyecto de formación en programación (Java, Unity)</w:t>
            </w:r>
          </w:p>
          <w:p>
            <w:pPr>
              <w:pStyle w:val="165"/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Estudiante de  ingeniería de sistemas  06 semestre de la universidad de Caldas</w:t>
            </w:r>
          </w:p>
          <w:sdt>
            <w:sdtPr>
              <w:id w:val="-1730222568"/>
              <w:placeholder>
                <w:docPart w:val="B7AF75084D5148F5B1FF0CB57F2A104D"/>
              </w:placeholder>
              <w:temporary/>
              <w:showingPlcHdr/>
            </w:sdtPr>
            <w:sdtContent>
              <w:p>
                <w:pPr>
                  <w:pStyle w:val="3"/>
                </w:pPr>
                <w:r>
                  <w:t>Comunicación</w:t>
                </w:r>
              </w:p>
            </w:sdtContent>
          </w:sdt>
          <w:p>
            <w:pPr>
              <w:rPr>
                <w:lang w:val="es-CO"/>
              </w:rPr>
            </w:pPr>
            <w:r>
              <w:rPr>
                <w:lang w:val="es-CO"/>
              </w:rPr>
              <w:t>Ninguna</w:t>
            </w:r>
            <w:bookmarkStart w:id="0" w:name="_GoBack"/>
            <w:bookmarkEnd w:id="0"/>
          </w:p>
          <w:sdt>
            <w:sdtPr>
              <w:id w:val="-278101685"/>
              <w:placeholder>
                <w:docPart w:val="3750D6AFF4AD499EBEFED215D95507E0"/>
              </w:placeholder>
              <w:temporary/>
              <w:showingPlcHdr/>
            </w:sdtPr>
            <w:sdtContent>
              <w:p>
                <w:pPr>
                  <w:pStyle w:val="3"/>
                </w:pPr>
                <w:r>
                  <w:t>Liderazgo</w:t>
                </w:r>
              </w:p>
            </w:sdtContent>
          </w:sdt>
          <w:p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Ninguna</w:t>
            </w:r>
          </w:p>
          <w:sdt>
            <w:sdtPr>
              <w:id w:val="1374043770"/>
              <w:placeholder>
                <w:docPart w:val="4C9D8CAD924445B0B7300DD59AF712EC"/>
              </w:placeholder>
              <w:temporary/>
              <w:showingPlcHdr/>
            </w:sdtPr>
            <w:sdtContent>
              <w:p>
                <w:pPr>
                  <w:pStyle w:val="3"/>
                </w:pPr>
                <w:r>
                  <w:t>Referencias</w:t>
                </w:r>
              </w:p>
            </w:sdtContent>
          </w:sdt>
          <w:p>
            <w:pPr>
              <w:spacing w:line="216" w:lineRule="auto"/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Ninguna</w:t>
            </w: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4" w:hRule="atLeast"/>
        </w:trPr>
        <w:tc>
          <w:tcPr>
            <w:tcW w:w="720" w:type="dxa"/>
          </w:tcPr>
          <w:p>
            <w:pPr>
              <w:pStyle w:val="82"/>
              <w:kinsoku w:val="0"/>
              <w:overflowPunct w:val="0"/>
              <w:rPr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>
            <w:pPr>
              <w:pStyle w:val="82"/>
              <w:kinsoku w:val="0"/>
              <w:overflowPunct w:val="0"/>
              <w:rPr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/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720" w:type="dxa"/>
          </w:tcPr>
          <w:p>
            <w:pPr>
              <w:pStyle w:val="158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158"/>
              <w:jc w:val="center"/>
              <w:rPr>
                <w:rStyle w:val="105"/>
                <w:b w:val="0"/>
                <w:bCs w:val="0"/>
                <w:color w:val="666666"/>
              </w:rPr>
            </w:pPr>
            <w:r>
              <w:rPr>
                <w:lang w:val="es-CO" w:eastAsia="es-CO"/>
              </w:rPr>
              <mc:AlternateContent>
                <mc:Choice Requires="wpg">
                  <w:drawing>
                    <wp:inline distT="0" distB="0" distL="0" distR="0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Icono de gps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">
                      <o:lock v:ext="edit" aspectratio="f"/>
                      <v:shape id="Forma libre: Forma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23" o:spid="_x0000_s1026" o:spt="75" alt="Icono de GPS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158"/>
            </w:pPr>
            <w:sdt>
              <w:sdtPr>
                <w:id w:val="1645700282"/>
                <w:placeholder>
                  <w:docPart w:val="303E3529EC834F2891AF0A11CAFBB7A7"/>
                </w:placeholder>
                <w:temporary/>
                <w:showingPlcHdr/>
              </w:sdtPr>
              <w:sdtContent>
                <w:r>
                  <w:rPr>
                    <w:lang w:bidi="es-ES"/>
                  </w:rPr>
                  <w:t>[Su dirección]</w:t>
                </w:r>
              </w:sdtContent>
            </w:sdt>
          </w:p>
          <w:p>
            <w:pPr>
              <w:pStyle w:val="158"/>
              <w:rPr>
                <w:lang w:val="es-CO"/>
              </w:rPr>
            </w:pPr>
            <w:r>
              <w:rPr>
                <w:lang w:val="es-CO"/>
              </w:rPr>
              <w:t>Manizales, 1700</w:t>
            </w: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>
            <w:pPr>
              <w:pStyle w:val="162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162"/>
              <w:rPr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4" w:hRule="atLeast"/>
        </w:trPr>
        <w:tc>
          <w:tcPr>
            <w:tcW w:w="720" w:type="dxa"/>
          </w:tcPr>
          <w:p>
            <w:pPr>
              <w:pStyle w:val="158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158"/>
              <w:jc w:val="center"/>
              <w:rPr>
                <w:color w:val="666666"/>
              </w:rPr>
            </w:pPr>
            <w:r>
              <w:rPr>
                <w:lang w:val="es-CO" w:eastAsia="es-CO"/>
              </w:rPr>
              <mc:AlternateContent>
                <mc:Choice Requires="wpg">
                  <w:drawing>
                    <wp:inline distT="0" distB="0" distL="0" distR="0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icono de teléfono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">
                      <o:lock v:ext="edit" aspectratio="f"/>
                      <v:shape id="Forma libre: Forma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28" o:spid="_x0000_s1026" o:spt="75" alt="Icono de teléfono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158"/>
              <w:rPr>
                <w:lang w:val="es-CO"/>
              </w:rPr>
            </w:pPr>
            <w:r>
              <w:rPr>
                <w:lang w:val="es-CO"/>
              </w:rPr>
              <w:t>3128371805</w:t>
            </w: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>
            <w:pPr>
              <w:pStyle w:val="162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162"/>
              <w:rPr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>
            <w:pPr>
              <w:pStyle w:val="158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158"/>
              <w:jc w:val="center"/>
              <w:rPr>
                <w:color w:val="666666"/>
              </w:rPr>
            </w:pPr>
            <w:r>
              <w:rPr>
                <w:lang w:val="es-CO" w:eastAsia="es-CO"/>
              </w:rP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icono de correo electrónico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">
                      <o:lock v:ext="edit" aspectratio="f"/>
                      <v:shape id="Forma libre: Forma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32" o:spid="_x0000_s1026" o:spt="75" alt="Icono de correo electrónico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158"/>
              <w:rPr>
                <w:lang w:val="es-CO"/>
              </w:rPr>
            </w:pPr>
            <w:r>
              <w:rPr>
                <w:lang w:val="es-CO"/>
              </w:rPr>
              <w:t>Erik.380162110397@ucaldas.edu.co</w:t>
            </w: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74" w:hRule="atLeast"/>
        </w:trPr>
        <w:tc>
          <w:tcPr>
            <w:tcW w:w="720" w:type="dxa"/>
          </w:tcPr>
          <w:p>
            <w:pPr>
              <w:pStyle w:val="162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162"/>
              <w:rPr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>
            <w:pPr>
              <w:pStyle w:val="158"/>
              <w:jc w:val="center"/>
              <w:rPr>
                <w:lang w:val="es-CO"/>
              </w:rPr>
            </w:pPr>
            <w:r>
              <w:rPr>
                <w:lang w:val="es-CO"/>
              </w:rPr>
              <w:t>w</w: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158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>
            <w:pPr>
              <w:pStyle w:val="158"/>
            </w:pPr>
          </w:p>
        </w:tc>
        <w:tc>
          <w:tcPr>
            <w:tcW w:w="423" w:type="dxa"/>
            <w:vMerge w:val="continue"/>
          </w:tcPr>
          <w:p>
            <w:pPr>
              <w:pStyle w:val="158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71" w:hRule="atLeast"/>
        </w:trPr>
        <w:tc>
          <w:tcPr>
            <w:tcW w:w="720" w:type="dxa"/>
          </w:tcPr>
          <w:p>
            <w:pPr>
              <w:rPr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>
            <w:pPr>
              <w:rPr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</w:tcPr>
          <w:p/>
        </w:tc>
        <w:tc>
          <w:tcPr>
            <w:tcW w:w="6607" w:type="dxa"/>
            <w:vMerge w:val="continue"/>
          </w:tcPr>
          <w:p/>
        </w:tc>
      </w:tr>
    </w:tbl>
    <w:p>
      <w:pPr>
        <w:pStyle w:val="82"/>
      </w:pPr>
    </w:p>
    <w:sectPr>
      <w:headerReference r:id="rId3" w:type="default"/>
      <w:type w:val="continuous"/>
      <w:pgSz w:w="11906" w:h="16838"/>
      <w:pgMar w:top="2302" w:right="794" w:bottom="1140" w:left="1140" w:header="720" w:footer="1871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2"/>
    </w:pPr>
    <w:r>
      <w:rPr>
        <w:lang w:val="es-CO" w:eastAsia="es-CO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480" cy="10547985"/>
              <wp:effectExtent l="0" t="0" r="1270" b="5715"/>
              <wp:wrapNone/>
              <wp:docPr id="26" name="Grupo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26.65pt;margin-top:-36pt;height:830.55pt;width:682.4pt;z-index:251658240;mso-width-relative:page;mso-height-relative:page;" coordorigin="0,-228600" coordsize="8666732,10547991" o:gfxdata="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: Forma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orma libre: Forma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_x0000_s1026" o:spid="_x0000_s1026" o:spt="1" style="position:absolute;left:885503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orma libre: Forma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orma libre: Forma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5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55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5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67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4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6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7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6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7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</w:abstractNum>
  <w:abstractNum w:abstractNumId="10">
    <w:nsid w:val="112E54D5"/>
    <w:multiLevelType w:val="multilevel"/>
    <w:tmpl w:val="112E54D5"/>
    <w:lvl w:ilvl="0" w:tentative="0">
      <w:start w:val="1"/>
      <w:numFmt w:val="bullet"/>
      <w:pStyle w:val="153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0"/>
  </w:num>
  <w:num w:numId="7">
    <w:abstractNumId w:val="4"/>
  </w:num>
  <w:num w:numId="8">
    <w:abstractNumId w:val="9"/>
  </w:num>
  <w:num w:numId="9">
    <w:abstractNumId w:val="7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embedSystemFonts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hyphenationZone w:val="425"/>
  <w:drawingGridHorizontalSpacing w:val="110"/>
  <w:drawingGridVerticalSpacing w:val="299"/>
  <w:doNotShadeFormData w:val="1"/>
  <w:noPunctuationKerning w:val="1"/>
  <w:characterSpacingControl w:val="doNotCompress"/>
  <w:doNotValidateAgainstSchema/>
  <w:doNotDemarcateInvalidXml/>
  <w:compat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41F"/>
    <w:rsid w:val="00045AB6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4E7531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50500"/>
    <w:rsid w:val="00AC6C7E"/>
    <w:rsid w:val="00B4158A"/>
    <w:rsid w:val="00B6466C"/>
    <w:rsid w:val="00BB1B5D"/>
    <w:rsid w:val="00BC22C7"/>
    <w:rsid w:val="00BD195A"/>
    <w:rsid w:val="00C0041F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C2253"/>
    <w:rsid w:val="00ED47F7"/>
    <w:rsid w:val="00EE7E09"/>
    <w:rsid w:val="00F0223C"/>
    <w:rsid w:val="00F20161"/>
    <w:rsid w:val="00F3235D"/>
    <w:rsid w:val="00F32393"/>
    <w:rsid w:val="00F878BD"/>
    <w:rsid w:val="00FE7401"/>
    <w:rsid w:val="02C174A3"/>
    <w:rsid w:val="043027D1"/>
    <w:rsid w:val="04742AC2"/>
    <w:rsid w:val="0D9C26C6"/>
    <w:rsid w:val="0E282079"/>
    <w:rsid w:val="31B810FF"/>
    <w:rsid w:val="3C4D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1" w:semiHidden="0" w:name="Normal"/>
    <w:lsdException w:qFormat="1" w:unhideWhenUsed="0" w:uiPriority="9" w:semiHidden="0" w:name="heading 1"/>
    <w:lsdException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qFormat="1" w:uiPriority="99" w:name="index 2"/>
    <w:lsdException w:qFormat="1" w:uiPriority="99" w:name="index 3"/>
    <w:lsdException w:qFormat="1" w:uiPriority="99" w:name="index 4"/>
    <w:lsdException w:uiPriority="99" w:name="index 5"/>
    <w:lsdException w:qFormat="1" w:uiPriority="99" w:name="index 6"/>
    <w:lsdException w:qFormat="1" w:uiPriority="99" w:name="index 7"/>
    <w:lsdException w:qFormat="1"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qFormat="1" w:uiPriority="39" w:name="toc 5"/>
    <w:lsdException w:uiPriority="39" w:name="toc 6"/>
    <w:lsdException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qFormat="1"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qFormat="1" w:uiPriority="99" w:name="List Number"/>
    <w:lsdException w:uiPriority="99" w:name="List 2"/>
    <w:lsdException w:qFormat="1" w:uiPriority="99" w:name="List 3"/>
    <w:lsdException w:uiPriority="99" w:name="List 4"/>
    <w:lsdException w:qFormat="1"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qFormat="1" w:uiPriority="99" w:name="List Number 3"/>
    <w:lsdException w:qFormat="1" w:uiPriority="99" w:name="List Number 4"/>
    <w:lsdException w:qFormat="1" w:uiPriority="99" w:name="List Number 5"/>
    <w:lsdException w:qFormat="1" w:unhideWhenUsed="0" w:uiPriority="10" w:semiHidden="0" w:name="Title"/>
    <w:lsdException w:uiPriority="99" w:name="Closing"/>
    <w:lsdException w:qFormat="1" w:uiPriority="99" w:name="Signature"/>
    <w:lsdException w:uiPriority="1" w:name="Default Paragraph Font"/>
    <w:lsdException w:qFormat="1" w:unhideWhenUsed="0" w:uiPriority="1" w:name="Body Text"/>
    <w:lsdException w:qFormat="1" w:uiPriority="99" w:name="Body Text Indent"/>
    <w:lsdException w:qFormat="1" w:uiPriority="99" w:name="List Continue"/>
    <w:lsdException w:uiPriority="99" w:name="List Continue 2"/>
    <w:lsdException w:qFormat="1" w:uiPriority="99" w:name="List Continue 3"/>
    <w:lsdException w:uiPriority="99" w:name="List Continue 4"/>
    <w:lsdException w:uiPriority="99" w:name="List Continue 5"/>
    <w:lsdException w:qFormat="1" w:uiPriority="99" w:name="Message Header"/>
    <w:lsdException w:unhideWhenUsed="0" w:uiPriority="11" w:name="Subtitle"/>
    <w:lsdException w:qFormat="1" w:uiPriority="99" w:name="Salutation"/>
    <w:lsdException w:qFormat="1" w:unhideWhenUsed="0" w:uiPriority="99" w:semiHidden="0" w:name="Date"/>
    <w:lsdException w:qFormat="1" w:uiPriority="99" w:name="Body Text First Indent"/>
    <w:lsdException w:uiPriority="99" w:name="Body Text First Indent 2"/>
    <w:lsdException w:qFormat="1" w:uiPriority="99" w:name="Note Heading"/>
    <w:lsdException w:qFormat="1" w:uiPriority="99" w:name="Body Text 2"/>
    <w:lsdException w:uiPriority="99" w:name="Body Text 3"/>
    <w:lsdException w:uiPriority="99" w:name="Body Text Indent 2"/>
    <w:lsdException w:qFormat="1" w:uiPriority="99" w:name="Body Text Indent 3"/>
    <w:lsdException w:qFormat="1"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qFormat="1" w:uiPriority="99" w:name="Document Map"/>
    <w:lsdException w:uiPriority="99" w:name="Plain Text"/>
    <w:lsdException w:qFormat="1" w:uiPriority="99" w:name="E-mail Signature"/>
    <w:lsdException w:uiPriority="99" w:name="Normal (Web)"/>
    <w:lsdException w:uiPriority="99" w:name="HTML Acronym"/>
    <w:lsdException w:qFormat="1"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1" w:semiHidden="0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qFormat="1" w:unhideWhenUsed="0" w:uiPriority="1" w:name="List Paragraph"/>
    <w:lsdException w:unhideWhenUsed="0" w:uiPriority="29" w:name="Quote"/>
    <w:lsdException w:unhideWhenUsed="0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uiPriority w:val="1"/>
    <w:pPr>
      <w:widowControl w:val="0"/>
      <w:autoSpaceDE w:val="0"/>
      <w:autoSpaceDN w:val="0"/>
      <w:adjustRightInd w:val="0"/>
      <w:spacing w:after="200" w:line="276" w:lineRule="auto"/>
    </w:pPr>
    <w:rPr>
      <w:rFonts w:ascii="Calibri" w:hAnsi="Calibri" w:cs="Calibri" w:eastAsiaTheme="minorEastAsia"/>
      <w:sz w:val="22"/>
      <w:szCs w:val="22"/>
      <w:lang w:val="es-ES" w:eastAsia="en-US" w:bidi="ar-SA"/>
    </w:rPr>
  </w:style>
  <w:style w:type="paragraph" w:styleId="2">
    <w:name w:val="heading 1"/>
    <w:basedOn w:val="1"/>
    <w:next w:val="1"/>
    <w:link w:val="152"/>
    <w:qFormat/>
    <w:uiPriority w:val="9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163"/>
    <w:uiPriority w:val="9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255"/>
    <w:semiHidden/>
    <w:unhideWhenUsed/>
    <w:qFormat/>
    <w:uiPriority w:val="9"/>
    <w:pPr>
      <w:keepNext/>
      <w:keepLines/>
      <w:spacing w:before="40"/>
      <w:outlineLvl w:val="2"/>
    </w:pPr>
    <w:rPr>
      <w:rFonts w:ascii="Corbel" w:hAnsi="Corbel" w:eastAsiaTheme="majorEastAsia" w:cstheme="majorBidi"/>
      <w:color w:val="162B3D" w:themeColor="accent1" w:themeShade="80"/>
      <w:sz w:val="24"/>
      <w:szCs w:val="24"/>
    </w:rPr>
  </w:style>
  <w:style w:type="paragraph" w:styleId="5">
    <w:name w:val="heading 4"/>
    <w:basedOn w:val="1"/>
    <w:next w:val="1"/>
    <w:link w:val="256"/>
    <w:semiHidden/>
    <w:unhideWhenUsed/>
    <w:qFormat/>
    <w:uiPriority w:val="9"/>
    <w:pPr>
      <w:keepNext/>
      <w:keepLines/>
      <w:spacing w:before="40"/>
      <w:outlineLvl w:val="3"/>
    </w:pPr>
    <w:rPr>
      <w:rFonts w:ascii="Corbel" w:hAnsi="Corbel" w:eastAsiaTheme="majorEastAsia" w:cstheme="majorBidi"/>
      <w:i/>
      <w:iCs/>
      <w:color w:val="21415C" w:themeColor="accent1" w:themeShade="BF"/>
    </w:rPr>
  </w:style>
  <w:style w:type="paragraph" w:styleId="6">
    <w:name w:val="heading 5"/>
    <w:basedOn w:val="1"/>
    <w:next w:val="1"/>
    <w:link w:val="257"/>
    <w:semiHidden/>
    <w:unhideWhenUsed/>
    <w:qFormat/>
    <w:uiPriority w:val="9"/>
    <w:pPr>
      <w:keepNext/>
      <w:keepLines/>
      <w:spacing w:before="40"/>
      <w:outlineLvl w:val="4"/>
    </w:pPr>
    <w:rPr>
      <w:rFonts w:ascii="Corbel" w:hAnsi="Corbel" w:eastAsiaTheme="majorEastAsia" w:cstheme="majorBidi"/>
      <w:color w:val="21415C" w:themeColor="accent1" w:themeShade="BF"/>
    </w:rPr>
  </w:style>
  <w:style w:type="paragraph" w:styleId="7">
    <w:name w:val="heading 6"/>
    <w:basedOn w:val="1"/>
    <w:next w:val="1"/>
    <w:link w:val="258"/>
    <w:semiHidden/>
    <w:unhideWhenUsed/>
    <w:qFormat/>
    <w:uiPriority w:val="9"/>
    <w:pPr>
      <w:keepNext/>
      <w:keepLines/>
      <w:spacing w:before="40"/>
      <w:outlineLvl w:val="5"/>
    </w:pPr>
    <w:rPr>
      <w:rFonts w:ascii="Corbel" w:hAnsi="Corbel" w:eastAsiaTheme="majorEastAsia" w:cstheme="majorBidi"/>
      <w:color w:val="162B3D" w:themeColor="accent1" w:themeShade="80"/>
    </w:rPr>
  </w:style>
  <w:style w:type="paragraph" w:styleId="8">
    <w:name w:val="heading 7"/>
    <w:basedOn w:val="1"/>
    <w:next w:val="1"/>
    <w:link w:val="259"/>
    <w:semiHidden/>
    <w:unhideWhenUsed/>
    <w:qFormat/>
    <w:uiPriority w:val="9"/>
    <w:pPr>
      <w:keepNext/>
      <w:keepLines/>
      <w:spacing w:before="40"/>
      <w:outlineLvl w:val="6"/>
    </w:pPr>
    <w:rPr>
      <w:rFonts w:ascii="Corbel" w:hAnsi="Corbel" w:eastAsiaTheme="majorEastAsia" w:cstheme="majorBidi"/>
      <w:i/>
      <w:iCs/>
      <w:color w:val="162B3D" w:themeColor="accent1" w:themeShade="80"/>
    </w:rPr>
  </w:style>
  <w:style w:type="paragraph" w:styleId="9">
    <w:name w:val="heading 8"/>
    <w:basedOn w:val="1"/>
    <w:next w:val="1"/>
    <w:link w:val="260"/>
    <w:semiHidden/>
    <w:unhideWhenUsed/>
    <w:qFormat/>
    <w:uiPriority w:val="9"/>
    <w:pPr>
      <w:keepNext/>
      <w:keepLines/>
      <w:spacing w:before="40"/>
      <w:outlineLvl w:val="7"/>
    </w:pPr>
    <w:rPr>
      <w:rFonts w:ascii="Corbel" w:hAnsi="Corbel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1"/>
    <w:semiHidden/>
    <w:unhideWhenUsed/>
    <w:qFormat/>
    <w:uiPriority w:val="9"/>
    <w:pPr>
      <w:keepNext/>
      <w:keepLines/>
      <w:spacing w:before="40"/>
      <w:outlineLvl w:val="8"/>
    </w:pPr>
    <w:rPr>
      <w:rFonts w:ascii="Corbel" w:hAnsi="Corbel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88">
    <w:name w:val="Default Paragraph Font"/>
    <w:semiHidden/>
    <w:unhideWhenUsed/>
    <w:uiPriority w:val="1"/>
  </w:style>
  <w:style w:type="table" w:default="1" w:styleId="10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Continue 2"/>
    <w:basedOn w:val="1"/>
    <w:semiHidden/>
    <w:unhideWhenUsed/>
    <w:uiPriority w:val="99"/>
    <w:pPr>
      <w:spacing w:after="120"/>
      <w:ind w:left="720"/>
      <w:contextualSpacing/>
    </w:pPr>
  </w:style>
  <w:style w:type="paragraph" w:styleId="12">
    <w:name w:val="index 1"/>
    <w:basedOn w:val="1"/>
    <w:next w:val="1"/>
    <w:semiHidden/>
    <w:unhideWhenUsed/>
    <w:qFormat/>
    <w:uiPriority w:val="99"/>
    <w:pPr>
      <w:ind w:left="220" w:hanging="220"/>
    </w:pPr>
  </w:style>
  <w:style w:type="paragraph" w:styleId="13">
    <w:name w:val="toc 3"/>
    <w:basedOn w:val="1"/>
    <w:next w:val="1"/>
    <w:semiHidden/>
    <w:unhideWhenUsed/>
    <w:uiPriority w:val="39"/>
    <w:pPr>
      <w:spacing w:after="100"/>
      <w:ind w:left="440"/>
    </w:pPr>
  </w:style>
  <w:style w:type="paragraph" w:styleId="14">
    <w:name w:val="index 7"/>
    <w:basedOn w:val="1"/>
    <w:next w:val="1"/>
    <w:semiHidden/>
    <w:unhideWhenUsed/>
    <w:qFormat/>
    <w:uiPriority w:val="99"/>
    <w:pPr>
      <w:ind w:left="1540" w:hanging="220"/>
    </w:pPr>
  </w:style>
  <w:style w:type="paragraph" w:styleId="15">
    <w:name w:val="footnote text"/>
    <w:basedOn w:val="1"/>
    <w:link w:val="413"/>
    <w:semiHidden/>
    <w:unhideWhenUsed/>
    <w:uiPriority w:val="99"/>
    <w:rPr>
      <w:sz w:val="20"/>
      <w:szCs w:val="20"/>
    </w:rPr>
  </w:style>
  <w:style w:type="paragraph" w:styleId="16">
    <w:name w:val="toc 9"/>
    <w:basedOn w:val="1"/>
    <w:next w:val="1"/>
    <w:semiHidden/>
    <w:unhideWhenUsed/>
    <w:qFormat/>
    <w:uiPriority w:val="39"/>
    <w:pPr>
      <w:spacing w:after="100"/>
      <w:ind w:left="1760"/>
    </w:pPr>
  </w:style>
  <w:style w:type="paragraph" w:styleId="17">
    <w:name w:val="caption"/>
    <w:basedOn w:val="1"/>
    <w:next w:val="1"/>
    <w:semiHidden/>
    <w:unhideWhenUsed/>
    <w:qFormat/>
    <w:uiPriority w:val="35"/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8">
    <w:name w:val="toc 7"/>
    <w:basedOn w:val="1"/>
    <w:next w:val="1"/>
    <w:semiHidden/>
    <w:unhideWhenUsed/>
    <w:uiPriority w:val="39"/>
    <w:pPr>
      <w:spacing w:after="100"/>
      <w:ind w:left="1320"/>
    </w:pPr>
  </w:style>
  <w:style w:type="paragraph" w:styleId="19">
    <w:name w:val="toc 1"/>
    <w:basedOn w:val="1"/>
    <w:next w:val="1"/>
    <w:semiHidden/>
    <w:unhideWhenUsed/>
    <w:uiPriority w:val="39"/>
    <w:pPr>
      <w:spacing w:after="100"/>
    </w:pPr>
  </w:style>
  <w:style w:type="paragraph" w:styleId="20">
    <w:name w:val="toa heading"/>
    <w:basedOn w:val="1"/>
    <w:next w:val="1"/>
    <w:semiHidden/>
    <w:unhideWhenUsed/>
    <w:uiPriority w:val="99"/>
    <w:pPr>
      <w:spacing w:before="120"/>
    </w:pPr>
    <w:rPr>
      <w:rFonts w:ascii="Corbel" w:hAnsi="Corbel" w:eastAsiaTheme="majorEastAsia" w:cstheme="majorBidi"/>
      <w:b/>
      <w:bCs/>
      <w:sz w:val="24"/>
      <w:szCs w:val="24"/>
    </w:rPr>
  </w:style>
  <w:style w:type="paragraph" w:styleId="21">
    <w:name w:val="index 4"/>
    <w:basedOn w:val="1"/>
    <w:next w:val="1"/>
    <w:semiHidden/>
    <w:unhideWhenUsed/>
    <w:qFormat/>
    <w:uiPriority w:val="99"/>
    <w:pPr>
      <w:ind w:left="880" w:hanging="220"/>
    </w:pPr>
  </w:style>
  <w:style w:type="paragraph" w:styleId="22">
    <w:name w:val="Document Map"/>
    <w:basedOn w:val="1"/>
    <w:link w:val="254"/>
    <w:semiHidden/>
    <w:unhideWhenUsed/>
    <w:qFormat/>
    <w:uiPriority w:val="99"/>
    <w:rPr>
      <w:rFonts w:ascii="Microsoft YaHei UI" w:hAnsi="Microsoft YaHei UI" w:eastAsia="Microsoft YaHei UI"/>
      <w:sz w:val="18"/>
      <w:szCs w:val="18"/>
    </w:rPr>
  </w:style>
  <w:style w:type="paragraph" w:styleId="23">
    <w:name w:val="toc 8"/>
    <w:basedOn w:val="1"/>
    <w:next w:val="1"/>
    <w:semiHidden/>
    <w:unhideWhenUsed/>
    <w:qFormat/>
    <w:uiPriority w:val="39"/>
    <w:pPr>
      <w:spacing w:after="100"/>
      <w:ind w:left="1540"/>
    </w:pPr>
  </w:style>
  <w:style w:type="paragraph" w:styleId="24">
    <w:name w:val="toc 2"/>
    <w:basedOn w:val="1"/>
    <w:next w:val="1"/>
    <w:semiHidden/>
    <w:unhideWhenUsed/>
    <w:qFormat/>
    <w:uiPriority w:val="39"/>
    <w:pPr>
      <w:spacing w:after="100"/>
      <w:ind w:left="220"/>
    </w:pPr>
  </w:style>
  <w:style w:type="paragraph" w:styleId="25">
    <w:name w:val="macro"/>
    <w:link w:val="226"/>
    <w:semiHidden/>
    <w:unhideWhenUsed/>
    <w:uiPriority w:val="9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spacing w:after="200" w:line="276" w:lineRule="auto"/>
    </w:pPr>
    <w:rPr>
      <w:rFonts w:ascii="Consolas" w:hAnsi="Consolas" w:cs="Calibri" w:eastAsiaTheme="minorEastAsia"/>
      <w:lang w:val="es-ES" w:eastAsia="en-US" w:bidi="ar-SA"/>
    </w:rPr>
  </w:style>
  <w:style w:type="paragraph" w:styleId="26">
    <w:name w:val="index 3"/>
    <w:basedOn w:val="1"/>
    <w:next w:val="1"/>
    <w:semiHidden/>
    <w:unhideWhenUsed/>
    <w:qFormat/>
    <w:uiPriority w:val="99"/>
    <w:pPr>
      <w:ind w:left="660" w:hanging="220"/>
    </w:pPr>
  </w:style>
  <w:style w:type="paragraph" w:styleId="27">
    <w:name w:val="endnote text"/>
    <w:basedOn w:val="1"/>
    <w:link w:val="227"/>
    <w:semiHidden/>
    <w:unhideWhenUsed/>
    <w:uiPriority w:val="99"/>
    <w:rPr>
      <w:sz w:val="20"/>
      <w:szCs w:val="20"/>
    </w:rPr>
  </w:style>
  <w:style w:type="paragraph" w:styleId="28">
    <w:name w:val="List Continue 3"/>
    <w:basedOn w:val="1"/>
    <w:semiHidden/>
    <w:unhideWhenUsed/>
    <w:qFormat/>
    <w:uiPriority w:val="99"/>
    <w:pPr>
      <w:spacing w:after="120"/>
      <w:ind w:left="1080"/>
      <w:contextualSpacing/>
    </w:pPr>
  </w:style>
  <w:style w:type="paragraph" w:styleId="29">
    <w:name w:val="index 8"/>
    <w:basedOn w:val="1"/>
    <w:next w:val="1"/>
    <w:semiHidden/>
    <w:unhideWhenUsed/>
    <w:qFormat/>
    <w:uiPriority w:val="99"/>
    <w:pPr>
      <w:ind w:left="1760" w:hanging="220"/>
    </w:pPr>
  </w:style>
  <w:style w:type="paragraph" w:styleId="30">
    <w:name w:val="index 5"/>
    <w:basedOn w:val="1"/>
    <w:next w:val="1"/>
    <w:semiHidden/>
    <w:unhideWhenUsed/>
    <w:uiPriority w:val="99"/>
    <w:pPr>
      <w:ind w:left="1100" w:hanging="220"/>
    </w:pPr>
  </w:style>
  <w:style w:type="paragraph" w:styleId="31">
    <w:name w:val="index 2"/>
    <w:basedOn w:val="1"/>
    <w:next w:val="1"/>
    <w:semiHidden/>
    <w:unhideWhenUsed/>
    <w:qFormat/>
    <w:uiPriority w:val="99"/>
    <w:pPr>
      <w:ind w:left="440" w:hanging="220"/>
    </w:pPr>
  </w:style>
  <w:style w:type="paragraph" w:styleId="32">
    <w:name w:val="annotation subject"/>
    <w:basedOn w:val="33"/>
    <w:next w:val="33"/>
    <w:link w:val="252"/>
    <w:semiHidden/>
    <w:unhideWhenUsed/>
    <w:qFormat/>
    <w:uiPriority w:val="99"/>
    <w:rPr>
      <w:b/>
      <w:bCs/>
    </w:rPr>
  </w:style>
  <w:style w:type="paragraph" w:styleId="33">
    <w:name w:val="annotation text"/>
    <w:basedOn w:val="1"/>
    <w:link w:val="251"/>
    <w:semiHidden/>
    <w:unhideWhenUsed/>
    <w:uiPriority w:val="99"/>
    <w:rPr>
      <w:sz w:val="20"/>
      <w:szCs w:val="20"/>
    </w:rPr>
  </w:style>
  <w:style w:type="paragraph" w:styleId="34">
    <w:name w:val="Balloon Text"/>
    <w:basedOn w:val="1"/>
    <w:link w:val="253"/>
    <w:semiHidden/>
    <w:unhideWhenUsed/>
    <w:uiPriority w:val="99"/>
    <w:rPr>
      <w:rFonts w:ascii="Microsoft YaHei UI" w:hAnsi="Microsoft YaHei UI" w:eastAsia="Microsoft YaHei UI"/>
      <w:sz w:val="18"/>
      <w:szCs w:val="18"/>
    </w:rPr>
  </w:style>
  <w:style w:type="paragraph" w:styleId="35">
    <w:name w:val="Closing"/>
    <w:basedOn w:val="1"/>
    <w:link w:val="362"/>
    <w:semiHidden/>
    <w:unhideWhenUsed/>
    <w:uiPriority w:val="99"/>
    <w:pPr>
      <w:ind w:left="4320"/>
    </w:pPr>
  </w:style>
  <w:style w:type="paragraph" w:styleId="36">
    <w:name w:val="toc 6"/>
    <w:basedOn w:val="1"/>
    <w:next w:val="1"/>
    <w:semiHidden/>
    <w:unhideWhenUsed/>
    <w:uiPriority w:val="39"/>
    <w:pPr>
      <w:spacing w:after="100"/>
      <w:ind w:left="1100"/>
    </w:pPr>
  </w:style>
  <w:style w:type="paragraph" w:styleId="37">
    <w:name w:val="toc 5"/>
    <w:basedOn w:val="1"/>
    <w:next w:val="1"/>
    <w:semiHidden/>
    <w:unhideWhenUsed/>
    <w:qFormat/>
    <w:uiPriority w:val="39"/>
    <w:pPr>
      <w:spacing w:after="100"/>
      <w:ind w:left="880"/>
    </w:pPr>
  </w:style>
  <w:style w:type="paragraph" w:styleId="38">
    <w:name w:val="table of figures"/>
    <w:basedOn w:val="1"/>
    <w:next w:val="1"/>
    <w:semiHidden/>
    <w:unhideWhenUsed/>
    <w:qFormat/>
    <w:uiPriority w:val="99"/>
  </w:style>
  <w:style w:type="paragraph" w:styleId="39">
    <w:name w:val="index 9"/>
    <w:basedOn w:val="1"/>
    <w:next w:val="1"/>
    <w:semiHidden/>
    <w:unhideWhenUsed/>
    <w:uiPriority w:val="99"/>
    <w:pPr>
      <w:ind w:left="1980" w:hanging="220"/>
    </w:pPr>
  </w:style>
  <w:style w:type="paragraph" w:styleId="40">
    <w:name w:val="toc 4"/>
    <w:basedOn w:val="1"/>
    <w:next w:val="1"/>
    <w:semiHidden/>
    <w:unhideWhenUsed/>
    <w:uiPriority w:val="39"/>
    <w:pPr>
      <w:spacing w:after="100"/>
      <w:ind w:left="660"/>
    </w:pPr>
  </w:style>
  <w:style w:type="paragraph" w:styleId="41">
    <w:name w:val="index 6"/>
    <w:basedOn w:val="1"/>
    <w:next w:val="1"/>
    <w:semiHidden/>
    <w:unhideWhenUsed/>
    <w:qFormat/>
    <w:uiPriority w:val="99"/>
    <w:pPr>
      <w:ind w:left="1320" w:hanging="220"/>
    </w:pPr>
  </w:style>
  <w:style w:type="paragraph" w:styleId="42">
    <w:name w:val="List Continue"/>
    <w:basedOn w:val="1"/>
    <w:semiHidden/>
    <w:unhideWhenUsed/>
    <w:qFormat/>
    <w:uiPriority w:val="99"/>
    <w:pPr>
      <w:spacing w:after="120"/>
      <w:ind w:left="360"/>
      <w:contextualSpacing/>
    </w:pPr>
  </w:style>
  <w:style w:type="paragraph" w:styleId="43">
    <w:name w:val="table of authorities"/>
    <w:basedOn w:val="1"/>
    <w:next w:val="1"/>
    <w:semiHidden/>
    <w:unhideWhenUsed/>
    <w:uiPriority w:val="99"/>
    <w:pPr>
      <w:ind w:left="220" w:hanging="220"/>
    </w:pPr>
  </w:style>
  <w:style w:type="paragraph" w:styleId="44">
    <w:name w:val="index heading"/>
    <w:basedOn w:val="1"/>
    <w:next w:val="12"/>
    <w:semiHidden/>
    <w:unhideWhenUsed/>
    <w:uiPriority w:val="99"/>
    <w:rPr>
      <w:rFonts w:ascii="Corbel" w:hAnsi="Corbel" w:eastAsiaTheme="majorEastAsia" w:cstheme="majorBidi"/>
      <w:b/>
      <w:bCs/>
    </w:rPr>
  </w:style>
  <w:style w:type="paragraph" w:styleId="45">
    <w:name w:val="List Continue 4"/>
    <w:basedOn w:val="1"/>
    <w:semiHidden/>
    <w:unhideWhenUsed/>
    <w:uiPriority w:val="99"/>
    <w:pPr>
      <w:spacing w:after="120"/>
      <w:ind w:left="1440"/>
      <w:contextualSpacing/>
    </w:pPr>
  </w:style>
  <w:style w:type="paragraph" w:styleId="46">
    <w:name w:val="Body Text 2"/>
    <w:basedOn w:val="1"/>
    <w:link w:val="273"/>
    <w:semiHidden/>
    <w:unhideWhenUsed/>
    <w:qFormat/>
    <w:uiPriority w:val="99"/>
    <w:pPr>
      <w:spacing w:after="120" w:line="480" w:lineRule="auto"/>
    </w:pPr>
  </w:style>
  <w:style w:type="paragraph" w:styleId="47">
    <w:name w:val="List 3"/>
    <w:basedOn w:val="1"/>
    <w:semiHidden/>
    <w:unhideWhenUsed/>
    <w:qFormat/>
    <w:uiPriority w:val="99"/>
    <w:pPr>
      <w:ind w:left="1080" w:hanging="360"/>
      <w:contextualSpacing/>
    </w:pPr>
  </w:style>
  <w:style w:type="paragraph" w:styleId="48">
    <w:name w:val="Note Heading"/>
    <w:basedOn w:val="1"/>
    <w:next w:val="1"/>
    <w:link w:val="280"/>
    <w:semiHidden/>
    <w:unhideWhenUsed/>
    <w:qFormat/>
    <w:uiPriority w:val="99"/>
  </w:style>
  <w:style w:type="paragraph" w:styleId="49">
    <w:name w:val="envelope return"/>
    <w:basedOn w:val="1"/>
    <w:semiHidden/>
    <w:unhideWhenUsed/>
    <w:qFormat/>
    <w:uiPriority w:val="99"/>
    <w:rPr>
      <w:rFonts w:ascii="Corbel" w:hAnsi="Corbel" w:eastAsiaTheme="majorEastAsia" w:cstheme="majorBidi"/>
      <w:sz w:val="20"/>
      <w:szCs w:val="20"/>
    </w:rPr>
  </w:style>
  <w:style w:type="paragraph" w:styleId="50">
    <w:name w:val="List Continue 5"/>
    <w:basedOn w:val="1"/>
    <w:semiHidden/>
    <w:unhideWhenUsed/>
    <w:uiPriority w:val="99"/>
    <w:pPr>
      <w:spacing w:after="120"/>
      <w:ind w:left="1800"/>
      <w:contextualSpacing/>
    </w:pPr>
  </w:style>
  <w:style w:type="paragraph" w:styleId="51">
    <w:name w:val="List Number 2"/>
    <w:basedOn w:val="1"/>
    <w:semiHidden/>
    <w:unhideWhenUsed/>
    <w:uiPriority w:val="99"/>
    <w:pPr>
      <w:numPr>
        <w:ilvl w:val="0"/>
        <w:numId w:val="1"/>
      </w:numPr>
      <w:contextualSpacing/>
    </w:pPr>
  </w:style>
  <w:style w:type="paragraph" w:styleId="52">
    <w:name w:val="header"/>
    <w:basedOn w:val="1"/>
    <w:link w:val="155"/>
    <w:semiHidden/>
    <w:qFormat/>
    <w:uiPriority w:val="99"/>
    <w:pPr>
      <w:tabs>
        <w:tab w:val="center" w:pos="4680"/>
        <w:tab w:val="right" w:pos="9360"/>
      </w:tabs>
    </w:pPr>
  </w:style>
  <w:style w:type="paragraph" w:styleId="53">
    <w:name w:val="HTML Address"/>
    <w:basedOn w:val="1"/>
    <w:link w:val="167"/>
    <w:semiHidden/>
    <w:unhideWhenUsed/>
    <w:qFormat/>
    <w:uiPriority w:val="99"/>
    <w:rPr>
      <w:i/>
      <w:iCs/>
    </w:rPr>
  </w:style>
  <w:style w:type="paragraph" w:styleId="54">
    <w:name w:val="List Number 4"/>
    <w:basedOn w:val="1"/>
    <w:semiHidden/>
    <w:unhideWhenUsed/>
    <w:qFormat/>
    <w:uiPriority w:val="99"/>
    <w:pPr>
      <w:numPr>
        <w:ilvl w:val="0"/>
        <w:numId w:val="2"/>
      </w:numPr>
      <w:contextualSpacing/>
    </w:pPr>
  </w:style>
  <w:style w:type="paragraph" w:styleId="55">
    <w:name w:val="List Number 3"/>
    <w:basedOn w:val="1"/>
    <w:semiHidden/>
    <w:unhideWhenUsed/>
    <w:qFormat/>
    <w:uiPriority w:val="99"/>
    <w:pPr>
      <w:numPr>
        <w:ilvl w:val="0"/>
        <w:numId w:val="3"/>
      </w:numPr>
      <w:contextualSpacing/>
    </w:pPr>
  </w:style>
  <w:style w:type="paragraph" w:styleId="56">
    <w:name w:val="HTML Preformatted"/>
    <w:basedOn w:val="1"/>
    <w:link w:val="168"/>
    <w:semiHidden/>
    <w:unhideWhenUsed/>
    <w:qFormat/>
    <w:uiPriority w:val="99"/>
    <w:rPr>
      <w:rFonts w:ascii="Consolas" w:hAnsi="Consolas"/>
      <w:sz w:val="20"/>
      <w:szCs w:val="20"/>
    </w:rPr>
  </w:style>
  <w:style w:type="paragraph" w:styleId="57">
    <w:name w:val="Body Text Indent 3"/>
    <w:basedOn w:val="1"/>
    <w:link w:val="277"/>
    <w:semiHidden/>
    <w:unhideWhenUsed/>
    <w:qFormat/>
    <w:uiPriority w:val="99"/>
    <w:pPr>
      <w:spacing w:after="120"/>
      <w:ind w:left="360"/>
    </w:pPr>
    <w:rPr>
      <w:sz w:val="16"/>
      <w:szCs w:val="16"/>
    </w:rPr>
  </w:style>
  <w:style w:type="paragraph" w:styleId="58">
    <w:name w:val="envelope address"/>
    <w:basedOn w:val="1"/>
    <w:semiHidden/>
    <w:unhideWhenUsed/>
    <w:uiPriority w:val="99"/>
    <w:pPr>
      <w:framePr w:w="7920" w:h="1980" w:hRule="exact" w:hSpace="180" w:wrap="around" w:vAnchor="margin" w:hAnchor="page" w:xAlign="center" w:yAlign="bottom"/>
      <w:ind w:left="2880"/>
    </w:pPr>
    <w:rPr>
      <w:rFonts w:ascii="Corbel" w:hAnsi="Corbel" w:eastAsiaTheme="majorEastAsia" w:cstheme="majorBidi"/>
      <w:sz w:val="24"/>
      <w:szCs w:val="24"/>
    </w:rPr>
  </w:style>
  <w:style w:type="paragraph" w:styleId="59">
    <w:name w:val="Body Text Indent"/>
    <w:basedOn w:val="1"/>
    <w:link w:val="275"/>
    <w:semiHidden/>
    <w:unhideWhenUsed/>
    <w:qFormat/>
    <w:uiPriority w:val="99"/>
    <w:pPr>
      <w:spacing w:after="120"/>
      <w:ind w:left="360"/>
    </w:pPr>
  </w:style>
  <w:style w:type="paragraph" w:styleId="60">
    <w:name w:val="List Number"/>
    <w:basedOn w:val="1"/>
    <w:semiHidden/>
    <w:unhideWhenUsed/>
    <w:qFormat/>
    <w:uiPriority w:val="99"/>
    <w:pPr>
      <w:numPr>
        <w:ilvl w:val="0"/>
        <w:numId w:val="4"/>
      </w:numPr>
      <w:contextualSpacing/>
    </w:pPr>
  </w:style>
  <w:style w:type="paragraph" w:styleId="61">
    <w:name w:val="List 2"/>
    <w:basedOn w:val="1"/>
    <w:semiHidden/>
    <w:unhideWhenUsed/>
    <w:uiPriority w:val="99"/>
    <w:pPr>
      <w:ind w:left="720" w:hanging="360"/>
      <w:contextualSpacing/>
    </w:pPr>
  </w:style>
  <w:style w:type="paragraph" w:styleId="62">
    <w:name w:val="Signature"/>
    <w:basedOn w:val="1"/>
    <w:link w:val="360"/>
    <w:semiHidden/>
    <w:unhideWhenUsed/>
    <w:qFormat/>
    <w:uiPriority w:val="99"/>
    <w:pPr>
      <w:ind w:left="4320"/>
    </w:pPr>
  </w:style>
  <w:style w:type="paragraph" w:styleId="63">
    <w:name w:val="List Bullet 3"/>
    <w:basedOn w:val="1"/>
    <w:semiHidden/>
    <w:unhideWhenUsed/>
    <w:qFormat/>
    <w:uiPriority w:val="99"/>
    <w:pPr>
      <w:numPr>
        <w:ilvl w:val="0"/>
        <w:numId w:val="5"/>
      </w:numPr>
      <w:contextualSpacing/>
    </w:pPr>
  </w:style>
  <w:style w:type="paragraph" w:styleId="64">
    <w:name w:val="Message Header"/>
    <w:basedOn w:val="1"/>
    <w:link w:val="224"/>
    <w:semiHidden/>
    <w:unhideWhenUsed/>
    <w:qFormat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Corbel" w:hAnsi="Corbel" w:eastAsiaTheme="majorEastAsia" w:cstheme="majorBidi"/>
      <w:sz w:val="24"/>
      <w:szCs w:val="24"/>
    </w:rPr>
  </w:style>
  <w:style w:type="paragraph" w:styleId="65">
    <w:name w:val="List Number 5"/>
    <w:basedOn w:val="1"/>
    <w:semiHidden/>
    <w:unhideWhenUsed/>
    <w:qFormat/>
    <w:uiPriority w:val="99"/>
    <w:pPr>
      <w:numPr>
        <w:ilvl w:val="0"/>
        <w:numId w:val="6"/>
      </w:numPr>
      <w:contextualSpacing/>
    </w:pPr>
  </w:style>
  <w:style w:type="paragraph" w:styleId="66">
    <w:name w:val="E-mail Signature"/>
    <w:basedOn w:val="1"/>
    <w:link w:val="358"/>
    <w:semiHidden/>
    <w:unhideWhenUsed/>
    <w:qFormat/>
    <w:uiPriority w:val="99"/>
  </w:style>
  <w:style w:type="paragraph" w:styleId="67">
    <w:name w:val="List Bullet 5"/>
    <w:basedOn w:val="1"/>
    <w:semiHidden/>
    <w:unhideWhenUsed/>
    <w:qFormat/>
    <w:uiPriority w:val="99"/>
    <w:pPr>
      <w:numPr>
        <w:ilvl w:val="0"/>
        <w:numId w:val="7"/>
      </w:numPr>
      <w:contextualSpacing/>
    </w:pPr>
  </w:style>
  <w:style w:type="paragraph" w:styleId="68">
    <w:name w:val="Date"/>
    <w:basedOn w:val="1"/>
    <w:next w:val="1"/>
    <w:link w:val="161"/>
    <w:qFormat/>
    <w:uiPriority w:val="99"/>
    <w:pPr>
      <w:spacing w:line="480" w:lineRule="auto"/>
    </w:pPr>
  </w:style>
  <w:style w:type="paragraph" w:styleId="69">
    <w:name w:val="List 5"/>
    <w:basedOn w:val="1"/>
    <w:semiHidden/>
    <w:unhideWhenUsed/>
    <w:qFormat/>
    <w:uiPriority w:val="99"/>
    <w:pPr>
      <w:ind w:left="1800" w:hanging="360"/>
      <w:contextualSpacing/>
    </w:pPr>
  </w:style>
  <w:style w:type="paragraph" w:styleId="70">
    <w:name w:val="List"/>
    <w:basedOn w:val="1"/>
    <w:semiHidden/>
    <w:unhideWhenUsed/>
    <w:uiPriority w:val="99"/>
    <w:pPr>
      <w:ind w:left="360" w:hanging="360"/>
      <w:contextualSpacing/>
    </w:pPr>
  </w:style>
  <w:style w:type="paragraph" w:styleId="71">
    <w:name w:val="List 4"/>
    <w:basedOn w:val="1"/>
    <w:semiHidden/>
    <w:unhideWhenUsed/>
    <w:uiPriority w:val="99"/>
    <w:pPr>
      <w:ind w:left="1440" w:hanging="360"/>
      <w:contextualSpacing/>
    </w:pPr>
  </w:style>
  <w:style w:type="paragraph" w:styleId="72">
    <w:name w:val="List Bullet"/>
    <w:basedOn w:val="1"/>
    <w:qFormat/>
    <w:uiPriority w:val="99"/>
    <w:pPr>
      <w:numPr>
        <w:ilvl w:val="0"/>
        <w:numId w:val="8"/>
      </w:numPr>
      <w:contextualSpacing/>
    </w:pPr>
  </w:style>
  <w:style w:type="paragraph" w:styleId="73">
    <w:name w:val="List Bullet 2"/>
    <w:basedOn w:val="1"/>
    <w:semiHidden/>
    <w:unhideWhenUsed/>
    <w:qFormat/>
    <w:uiPriority w:val="99"/>
    <w:pPr>
      <w:numPr>
        <w:ilvl w:val="0"/>
        <w:numId w:val="9"/>
      </w:numPr>
      <w:contextualSpacing/>
    </w:pPr>
  </w:style>
  <w:style w:type="paragraph" w:styleId="74">
    <w:name w:val="List Bullet 4"/>
    <w:basedOn w:val="1"/>
    <w:semiHidden/>
    <w:unhideWhenUsed/>
    <w:uiPriority w:val="99"/>
    <w:pPr>
      <w:numPr>
        <w:ilvl w:val="0"/>
        <w:numId w:val="10"/>
      </w:numPr>
      <w:contextualSpacing/>
    </w:pPr>
  </w:style>
  <w:style w:type="paragraph" w:styleId="75">
    <w:name w:val="Normal (Web)"/>
    <w:basedOn w:val="1"/>
    <w:semiHidden/>
    <w:unhideWhenUsed/>
    <w:uiPriority w:val="99"/>
    <w:rPr>
      <w:rFonts w:ascii="Times New Roman" w:hAnsi="Times New Roman"/>
      <w:sz w:val="24"/>
      <w:szCs w:val="24"/>
    </w:rPr>
  </w:style>
  <w:style w:type="paragraph" w:styleId="76">
    <w:name w:val="footer"/>
    <w:basedOn w:val="1"/>
    <w:link w:val="156"/>
    <w:semiHidden/>
    <w:qFormat/>
    <w:uiPriority w:val="99"/>
    <w:pPr>
      <w:tabs>
        <w:tab w:val="center" w:pos="4680"/>
        <w:tab w:val="right" w:pos="9360"/>
      </w:tabs>
    </w:pPr>
  </w:style>
  <w:style w:type="paragraph" w:styleId="77">
    <w:name w:val="Salutation"/>
    <w:basedOn w:val="1"/>
    <w:next w:val="1"/>
    <w:link w:val="359"/>
    <w:semiHidden/>
    <w:unhideWhenUsed/>
    <w:qFormat/>
    <w:uiPriority w:val="99"/>
  </w:style>
  <w:style w:type="paragraph" w:styleId="78">
    <w:name w:val="Body Text Indent 2"/>
    <w:basedOn w:val="1"/>
    <w:link w:val="276"/>
    <w:semiHidden/>
    <w:unhideWhenUsed/>
    <w:uiPriority w:val="99"/>
    <w:pPr>
      <w:spacing w:after="120" w:line="480" w:lineRule="auto"/>
      <w:ind w:left="360"/>
    </w:pPr>
  </w:style>
  <w:style w:type="paragraph" w:styleId="79">
    <w:name w:val="Normal Indent"/>
    <w:basedOn w:val="1"/>
    <w:semiHidden/>
    <w:unhideWhenUsed/>
    <w:uiPriority w:val="99"/>
    <w:pPr>
      <w:ind w:left="720"/>
    </w:pPr>
  </w:style>
  <w:style w:type="paragraph" w:styleId="80">
    <w:name w:val="Subtitle"/>
    <w:basedOn w:val="1"/>
    <w:next w:val="1"/>
    <w:link w:val="225"/>
    <w:semiHidden/>
    <w:uiPriority w:val="11"/>
    <w:pPr>
      <w:spacing w:after="160"/>
    </w:pPr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1">
    <w:name w:val="Block Text"/>
    <w:basedOn w:val="1"/>
    <w:semiHidden/>
    <w:unhideWhenUsed/>
    <w:qFormat/>
    <w:uiPriority w:val="99"/>
    <w:pPr>
      <w:pBdr>
        <w:top w:val="single" w:color="2C567A" w:themeColor="accent1" w:sz="2" w:space="10"/>
        <w:left w:val="single" w:color="2C567A" w:themeColor="accent1" w:sz="2" w:space="10"/>
        <w:bottom w:val="single" w:color="2C567A" w:themeColor="accent1" w:sz="2" w:space="10"/>
        <w:right w:val="single" w:color="2C567A" w:themeColor="accent1" w:sz="2" w:space="10"/>
      </w:pBdr>
      <w:ind w:left="1152" w:right="1152"/>
    </w:pPr>
    <w:rPr>
      <w:i/>
      <w:iCs/>
      <w:color w:val="2C567A" w:themeColor="accent1"/>
      <w14:textFill>
        <w14:solidFill>
          <w14:schemeClr w14:val="accent1"/>
        </w14:solidFill>
      </w14:textFill>
    </w:rPr>
  </w:style>
  <w:style w:type="paragraph" w:styleId="82">
    <w:name w:val="Body Text"/>
    <w:basedOn w:val="1"/>
    <w:link w:val="151"/>
    <w:semiHidden/>
    <w:qFormat/>
    <w:uiPriority w:val="1"/>
    <w:rPr>
      <w:sz w:val="20"/>
      <w:szCs w:val="20"/>
    </w:rPr>
  </w:style>
  <w:style w:type="paragraph" w:styleId="83">
    <w:name w:val="Body Text 3"/>
    <w:basedOn w:val="1"/>
    <w:link w:val="274"/>
    <w:semiHidden/>
    <w:unhideWhenUsed/>
    <w:uiPriority w:val="99"/>
    <w:pPr>
      <w:spacing w:after="120"/>
    </w:pPr>
    <w:rPr>
      <w:sz w:val="16"/>
      <w:szCs w:val="16"/>
    </w:rPr>
  </w:style>
  <w:style w:type="paragraph" w:styleId="84">
    <w:name w:val="Body Text First Indent"/>
    <w:basedOn w:val="82"/>
    <w:link w:val="278"/>
    <w:semiHidden/>
    <w:unhideWhenUsed/>
    <w:qFormat/>
    <w:uiPriority w:val="99"/>
    <w:pPr>
      <w:ind w:firstLine="360"/>
    </w:pPr>
  </w:style>
  <w:style w:type="paragraph" w:styleId="85">
    <w:name w:val="Body Text First Indent 2"/>
    <w:basedOn w:val="59"/>
    <w:link w:val="279"/>
    <w:semiHidden/>
    <w:unhideWhenUsed/>
    <w:uiPriority w:val="99"/>
    <w:pPr>
      <w:spacing w:after="0"/>
      <w:ind w:firstLine="360"/>
    </w:pPr>
  </w:style>
  <w:style w:type="paragraph" w:styleId="86">
    <w:name w:val="Plain Text"/>
    <w:basedOn w:val="1"/>
    <w:link w:val="361"/>
    <w:semiHidden/>
    <w:unhideWhenUsed/>
    <w:uiPriority w:val="99"/>
    <w:rPr>
      <w:rFonts w:ascii="Consolas" w:hAnsi="Consolas"/>
      <w:sz w:val="21"/>
      <w:szCs w:val="21"/>
    </w:rPr>
  </w:style>
  <w:style w:type="paragraph" w:styleId="87">
    <w:name w:val="Title"/>
    <w:basedOn w:val="82"/>
    <w:next w:val="1"/>
    <w:link w:val="157"/>
    <w:qFormat/>
    <w:uiPriority w:val="10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character" w:styleId="89">
    <w:name w:val="HTML Variable"/>
    <w:basedOn w:val="88"/>
    <w:semiHidden/>
    <w:unhideWhenUsed/>
    <w:uiPriority w:val="99"/>
    <w:rPr>
      <w:rFonts w:ascii="Calibri" w:hAnsi="Calibri" w:cs="Calibri"/>
      <w:i/>
      <w:iCs/>
    </w:rPr>
  </w:style>
  <w:style w:type="character" w:styleId="90">
    <w:name w:val="HTML Acronym"/>
    <w:basedOn w:val="88"/>
    <w:semiHidden/>
    <w:unhideWhenUsed/>
    <w:uiPriority w:val="99"/>
    <w:rPr>
      <w:rFonts w:ascii="Calibri" w:hAnsi="Calibri" w:cs="Calibri"/>
    </w:rPr>
  </w:style>
  <w:style w:type="character" w:styleId="91">
    <w:name w:val="endnote reference"/>
    <w:basedOn w:val="88"/>
    <w:semiHidden/>
    <w:unhideWhenUsed/>
    <w:uiPriority w:val="99"/>
    <w:rPr>
      <w:rFonts w:ascii="Calibri" w:hAnsi="Calibri" w:cs="Calibri"/>
      <w:vertAlign w:val="superscript"/>
    </w:rPr>
  </w:style>
  <w:style w:type="character" w:styleId="92">
    <w:name w:val="HTML Code"/>
    <w:basedOn w:val="88"/>
    <w:semiHidden/>
    <w:unhideWhenUsed/>
    <w:uiPriority w:val="99"/>
    <w:rPr>
      <w:rFonts w:ascii="Consolas" w:hAnsi="Consolas" w:cs="Calibri"/>
      <w:sz w:val="20"/>
      <w:szCs w:val="20"/>
    </w:rPr>
  </w:style>
  <w:style w:type="character" w:styleId="93">
    <w:name w:val="line number"/>
    <w:basedOn w:val="88"/>
    <w:semiHidden/>
    <w:unhideWhenUsed/>
    <w:uiPriority w:val="99"/>
    <w:rPr>
      <w:rFonts w:ascii="Calibri" w:hAnsi="Calibri" w:cs="Calibri"/>
    </w:rPr>
  </w:style>
  <w:style w:type="character" w:styleId="94">
    <w:name w:val="HTML Typewriter"/>
    <w:basedOn w:val="88"/>
    <w:semiHidden/>
    <w:unhideWhenUsed/>
    <w:uiPriority w:val="99"/>
    <w:rPr>
      <w:rFonts w:ascii="Consolas" w:hAnsi="Consolas" w:cs="Calibri"/>
      <w:sz w:val="20"/>
      <w:szCs w:val="20"/>
    </w:rPr>
  </w:style>
  <w:style w:type="character" w:styleId="95">
    <w:name w:val="annotation reference"/>
    <w:basedOn w:val="88"/>
    <w:semiHidden/>
    <w:unhideWhenUsed/>
    <w:uiPriority w:val="99"/>
    <w:rPr>
      <w:rFonts w:ascii="Calibri" w:hAnsi="Calibri" w:cs="Calibri"/>
      <w:sz w:val="16"/>
      <w:szCs w:val="16"/>
    </w:rPr>
  </w:style>
  <w:style w:type="character" w:styleId="96">
    <w:name w:val="HTML Sample"/>
    <w:basedOn w:val="88"/>
    <w:semiHidden/>
    <w:unhideWhenUsed/>
    <w:uiPriority w:val="99"/>
    <w:rPr>
      <w:rFonts w:ascii="Consolas" w:hAnsi="Consolas" w:cs="Calibri"/>
      <w:sz w:val="24"/>
      <w:szCs w:val="24"/>
    </w:rPr>
  </w:style>
  <w:style w:type="character" w:styleId="97">
    <w:name w:val="footnote reference"/>
    <w:basedOn w:val="88"/>
    <w:semiHidden/>
    <w:unhideWhenUsed/>
    <w:uiPriority w:val="99"/>
    <w:rPr>
      <w:rFonts w:ascii="Calibri" w:hAnsi="Calibri" w:cs="Calibri"/>
      <w:vertAlign w:val="superscript"/>
    </w:rPr>
  </w:style>
  <w:style w:type="character" w:styleId="98">
    <w:name w:val="HTML Cite"/>
    <w:basedOn w:val="88"/>
    <w:semiHidden/>
    <w:unhideWhenUsed/>
    <w:uiPriority w:val="99"/>
    <w:rPr>
      <w:rFonts w:ascii="Calibri" w:hAnsi="Calibri" w:cs="Calibri"/>
      <w:i/>
      <w:iCs/>
    </w:rPr>
  </w:style>
  <w:style w:type="character" w:styleId="99">
    <w:name w:val="HTML Definition"/>
    <w:basedOn w:val="88"/>
    <w:semiHidden/>
    <w:unhideWhenUsed/>
    <w:uiPriority w:val="99"/>
    <w:rPr>
      <w:rFonts w:ascii="Calibri" w:hAnsi="Calibri" w:cs="Calibri"/>
      <w:i/>
      <w:iCs/>
    </w:rPr>
  </w:style>
  <w:style w:type="character" w:styleId="100">
    <w:name w:val="Emphasis"/>
    <w:basedOn w:val="88"/>
    <w:semiHidden/>
    <w:uiPriority w:val="20"/>
    <w:rPr>
      <w:rFonts w:ascii="Calibri" w:hAnsi="Calibri" w:cs="Calibri"/>
      <w:i/>
      <w:iCs/>
    </w:rPr>
  </w:style>
  <w:style w:type="character" w:styleId="101">
    <w:name w:val="Hyperlink"/>
    <w:basedOn w:val="88"/>
    <w:semiHidden/>
    <w:unhideWhenUsed/>
    <w:uiPriority w:val="99"/>
    <w:rPr>
      <w:rFonts w:ascii="Calibri" w:hAnsi="Calibri" w:cs="Calibri"/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2">
    <w:name w:val="FollowedHyperlink"/>
    <w:basedOn w:val="88"/>
    <w:semiHidden/>
    <w:unhideWhenUsed/>
    <w:uiPriority w:val="99"/>
    <w:rPr>
      <w:rFonts w:ascii="Calibri" w:hAnsi="Calibri" w:cs="Calibri"/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3">
    <w:name w:val="page number"/>
    <w:basedOn w:val="88"/>
    <w:semiHidden/>
    <w:unhideWhenUsed/>
    <w:uiPriority w:val="99"/>
    <w:rPr>
      <w:rFonts w:ascii="Calibri" w:hAnsi="Calibri" w:cs="Calibri"/>
    </w:rPr>
  </w:style>
  <w:style w:type="character" w:styleId="104">
    <w:name w:val="HTML Keyboard"/>
    <w:basedOn w:val="88"/>
    <w:semiHidden/>
    <w:unhideWhenUsed/>
    <w:uiPriority w:val="99"/>
    <w:rPr>
      <w:rFonts w:ascii="Consolas" w:hAnsi="Consolas" w:cs="Calibri"/>
      <w:sz w:val="20"/>
      <w:szCs w:val="20"/>
    </w:rPr>
  </w:style>
  <w:style w:type="character" w:styleId="105">
    <w:name w:val="Strong"/>
    <w:basedOn w:val="88"/>
    <w:semiHidden/>
    <w:qFormat/>
    <w:uiPriority w:val="22"/>
    <w:rPr>
      <w:rFonts w:ascii="Calibri" w:hAnsi="Calibri" w:cs="Calibri"/>
      <w:b/>
      <w:bCs/>
      <w:color w:val="666666" w:themeColor="accent4"/>
      <w14:textFill>
        <w14:solidFill>
          <w14:schemeClr w14:val="accent4"/>
        </w14:solidFill>
      </w14:textFill>
    </w:rPr>
  </w:style>
  <w:style w:type="table" w:styleId="107">
    <w:name w:val="Table Simple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8000" w:sz="12" w:space="0"/>
        <w:bottom w:val="single" w:color="008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>
        <w:tblLayout w:type="fixed"/>
      </w:tblPr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8">
    <w:name w:val="Table Contemporary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insideH w:val="single" w:color="FFFFFF" w:sz="18" w:space="0"/>
        <w:insideV w:val="single" w:color="FFFFFF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</w:style>
  <w:style w:type="table" w:styleId="109">
    <w:name w:val="Table Simple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>
        <w:tblLayout w:type="fixed"/>
      </w:tblPr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op w:val="nil"/>
          <w:tl2br w:val="nil"/>
          <w:tr2bl w:val="nil"/>
        </w:tcBorders>
      </w:tcPr>
    </w:tblStylePr>
  </w:style>
  <w:style w:type="table" w:styleId="110">
    <w:name w:val="Table Simple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11">
    <w:name w:val="Table Classic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bottom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2">
    <w:name w:val="Table Classic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bottom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3">
    <w:name w:val="Table Classic 3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>
        <w:tblLayout w:type="fixed"/>
      </w:tblPr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4">
    <w:name w:val="Table Classic 4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5">
    <w:name w:val="Table Columns 1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>
        <w:tblLayout w:type="fixed"/>
      </w:tblPr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25" w:color="000000" w:fill="FFFFFF"/>
      </w:tcPr>
    </w:tblStylePr>
    <w:tblStylePr w:type="band2Vert">
      <w:rPr>
        <w:color w:val="auto"/>
      </w:rPr>
      <w:tblPr>
        <w:tblLayout w:type="fixed"/>
      </w:tblPr>
      <w:tcPr>
        <w:shd w:val="pct25" w:color="FFFF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6">
    <w:name w:val="Table Columns 2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b/>
      <w:bCs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30" w:color="000000" w:fill="FFFFFF"/>
      </w:tcPr>
    </w:tblStylePr>
    <w:tblStylePr w:type="band2Vert">
      <w:rPr>
        <w:color w:val="auto"/>
      </w:rPr>
      <w:tblPr>
        <w:tblLayout w:type="fixed"/>
      </w:tblPr>
      <w:tcPr>
        <w:shd w:val="pct25" w:color="00FF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7">
    <w:name w:val="Table Web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>
        <w:tblLayout w:type="fixed"/>
      </w:tblPr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  <w:tblPr>
        <w:tblLayout w:type="fixed"/>
      </w:tblPr>
      <w:tcPr>
        <w:shd w:val="pct10" w:color="000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50" w:color="008080" w:fill="FFFFFF"/>
      </w:tcPr>
    </w:tblStylePr>
    <w:tblStylePr w:type="band2Vert">
      <w:rPr>
        <w:color w:val="auto"/>
      </w:rPr>
      <w:tblPr>
        <w:tblLayout w:type="fixed"/>
      </w:tblPr>
      <w:tcPr>
        <w:shd w:val="pct10" w:color="000000" w:fill="FFFFFF"/>
      </w:tcPr>
    </w:tblStylePr>
  </w:style>
  <w:style w:type="table" w:styleId="120">
    <w:name w:val="Table Columns 5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>
        <w:tblLayout w:type="fixed"/>
      </w:tblPr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Theme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22">
    <w:name w:val="Table Grid"/>
    <w:basedOn w:val="10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23">
    <w:name w:val="Table Colorful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bottom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4">
    <w:name w:val="Table Grid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5">
    <w:name w:val="Table Colorful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>
        <w:tblLayout w:type="fixed"/>
      </w:tblPr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6">
    <w:name w:val="Table Grid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7">
    <w:name w:val="Table Grid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8">
    <w:name w:val="Table List 7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>
        <w:tblLayout w:type="fixed"/>
      </w:tblPr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9">
    <w:name w:val="Table Grid 4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0">
    <w:name w:val="Table Grid 5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31">
    <w:name w:val="Table Professional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2">
    <w:name w:val="Table Grid 6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33">
    <w:name w:val="Table Grid 7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34">
    <w:name w:val="Table Grid 8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5">
    <w:name w:val="Table Web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6">
    <w:name w:val="Table 3D effects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>
        <w:tblLayout w:type="fixed"/>
      </w:tblPr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>
        <w:tblLayout w:type="fixed"/>
      </w:tblPr>
      <w:tcPr>
        <w:tcBorders>
          <w:left w:val="nil"/>
          <w:bottom w:val="nil"/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>
        <w:tblLayout w:type="fixed"/>
      </w:tblPr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op w:val="nil"/>
          <w:right w:val="nil"/>
          <w:tl2br w:val="nil"/>
          <w:tr2bl w:val="nil"/>
        </w:tcBorders>
      </w:tcPr>
    </w:tblStylePr>
  </w:style>
  <w:style w:type="table" w:styleId="137">
    <w:name w:val="Table 3D effects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8">
    <w:name w:val="Table Colorful 1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nwCell"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9">
    <w:name w:val="Table 3D effects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  <w:tblPr>
        <w:tblLayout w:type="fixed"/>
      </w:tblPr>
      <w:tcPr>
        <w:shd w:val="pct50" w:color="C0C0C0" w:fill="FFFFFF"/>
      </w:tcPr>
    </w:tblStylePr>
    <w:tblStylePr w:type="band1Horz">
      <w:tblPr>
        <w:tblLayout w:type="fixed"/>
      </w:tblPr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0">
    <w:name w:val="Table List 8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>
        <w:tblLayout w:type="fixed"/>
      </w:tblPr>
      <w:tcPr>
        <w:tcBorders>
          <w:tl2br w:val="nil"/>
          <w:tr2bl w:val="nil"/>
        </w:tcBorders>
        <w:shd w:val="pct50" w:color="FF0000" w:fill="FFFFFF"/>
      </w:tcPr>
    </w:tblStylePr>
  </w:style>
  <w:style w:type="table" w:styleId="141">
    <w:name w:val="Table List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2">
    <w:name w:val="Table Web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3">
    <w:name w:val="Table List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bottom w:val="single" w:color="80808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4">
    <w:name w:val="Table Elegant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5">
    <w:name w:val="Table List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6">
    <w:name w:val="Table List 4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47">
    <w:name w:val="Table Subtle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tblLayout w:type="fixed"/>
      </w:tblPr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8">
    <w:name w:val="Table List 5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9">
    <w:name w:val="Table List 6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l2br w:val="nil"/>
          <w:tr2bl w:val="nil"/>
        </w:tcBorders>
        <w:shd w:val="pct25" w:color="000000" w:fill="FFFFFF"/>
      </w:tcPr>
    </w:tblStylePr>
  </w:style>
  <w:style w:type="table" w:styleId="150">
    <w:name w:val="Table Subtle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left w:val="single" w:color="000000" w:sz="6" w:space="0"/>
        <w:right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>
        <w:tblLayout w:type="fixed"/>
      </w:tblPr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character" w:customStyle="1" w:styleId="151">
    <w:name w:val="Texto independiente Car"/>
    <w:basedOn w:val="88"/>
    <w:link w:val="82"/>
    <w:semiHidden/>
    <w:uiPriority w:val="1"/>
    <w:rPr>
      <w:rFonts w:ascii="Calibri" w:hAnsi="Calibri" w:cs="Calibri"/>
      <w:sz w:val="20"/>
      <w:szCs w:val="20"/>
    </w:rPr>
  </w:style>
  <w:style w:type="character" w:customStyle="1" w:styleId="152">
    <w:name w:val="Título 1 Car"/>
    <w:basedOn w:val="88"/>
    <w:link w:val="2"/>
    <w:uiPriority w:val="9"/>
    <w:rPr>
      <w:rFonts w:ascii="Corbel" w:hAnsi="Corbel" w:cs="Calibri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153">
    <w:name w:val="List Paragraph"/>
    <w:basedOn w:val="82"/>
    <w:semiHidden/>
    <w:qFormat/>
    <w:uiPriority w:val="1"/>
    <w:pPr>
      <w:numPr>
        <w:ilvl w:val="0"/>
        <w:numId w:val="11"/>
      </w:numPr>
      <w:spacing w:after="120"/>
    </w:pPr>
    <w:rPr>
      <w:szCs w:val="24"/>
    </w:rPr>
  </w:style>
  <w:style w:type="paragraph" w:customStyle="1" w:styleId="154">
    <w:name w:val="Tabla de párrafo"/>
    <w:basedOn w:val="1"/>
    <w:semiHidden/>
    <w:uiPriority w:val="1"/>
    <w:rPr>
      <w:rFonts w:ascii="Times New Roman" w:hAnsi="Times New Roman"/>
      <w:sz w:val="24"/>
      <w:szCs w:val="24"/>
    </w:rPr>
  </w:style>
  <w:style w:type="character" w:customStyle="1" w:styleId="155">
    <w:name w:val="Encabezado Car"/>
    <w:basedOn w:val="88"/>
    <w:link w:val="52"/>
    <w:semiHidden/>
    <w:uiPriority w:val="99"/>
    <w:rPr>
      <w:rFonts w:ascii="Calibri" w:hAnsi="Calibri" w:cs="Calibri"/>
    </w:rPr>
  </w:style>
  <w:style w:type="character" w:customStyle="1" w:styleId="156">
    <w:name w:val="Pie de página Car"/>
    <w:basedOn w:val="88"/>
    <w:link w:val="76"/>
    <w:semiHidden/>
    <w:uiPriority w:val="99"/>
    <w:rPr>
      <w:rFonts w:ascii="Calibri" w:hAnsi="Calibri" w:cs="Calibri"/>
    </w:rPr>
  </w:style>
  <w:style w:type="character" w:customStyle="1" w:styleId="157">
    <w:name w:val="Título Car"/>
    <w:basedOn w:val="88"/>
    <w:link w:val="87"/>
    <w:uiPriority w:val="10"/>
    <w:rPr>
      <w:rFonts w:ascii="Corbel" w:hAnsi="Corbel" w:cs="Calibr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paragraph" w:customStyle="1" w:styleId="158">
    <w:name w:val="Información"/>
    <w:basedOn w:val="82"/>
    <w:qFormat/>
    <w:uiPriority w:val="1"/>
    <w:pPr>
      <w:kinsoku w:val="0"/>
      <w:overflowPunct w:val="0"/>
      <w:spacing w:before="4"/>
    </w:pPr>
    <w:rPr>
      <w:color w:val="666666" w:themeColor="accent4"/>
      <w:szCs w:val="17"/>
      <w14:textFill>
        <w14:solidFill>
          <w14:schemeClr w14:val="accent4"/>
        </w14:solidFill>
      </w14:textFill>
    </w:rPr>
  </w:style>
  <w:style w:type="paragraph" w:customStyle="1" w:styleId="159">
    <w:name w:val="Fechas"/>
    <w:basedOn w:val="82"/>
    <w:qFormat/>
    <w:uiPriority w:val="0"/>
    <w:pPr>
      <w:kinsoku w:val="0"/>
      <w:overflowPunct w:val="0"/>
    </w:pPr>
    <w:rPr>
      <w:b/>
      <w:color w:val="000000" w:themeColor="text1"/>
      <w:sz w:val="18"/>
      <w14:textFill>
        <w14:solidFill>
          <w14:schemeClr w14:val="tx1"/>
        </w14:solidFill>
      </w14:textFill>
    </w:rPr>
  </w:style>
  <w:style w:type="character" w:styleId="160">
    <w:name w:val="Placeholder Text"/>
    <w:basedOn w:val="88"/>
    <w:semiHidden/>
    <w:uiPriority w:val="99"/>
    <w:rPr>
      <w:rFonts w:ascii="Calibri" w:hAnsi="Calibri" w:cs="Calibri"/>
      <w:color w:val="808080"/>
    </w:rPr>
  </w:style>
  <w:style w:type="character" w:customStyle="1" w:styleId="161">
    <w:name w:val="Fecha Car"/>
    <w:basedOn w:val="88"/>
    <w:link w:val="68"/>
    <w:uiPriority w:val="99"/>
    <w:rPr>
      <w:rFonts w:ascii="Calibri" w:hAnsi="Calibri" w:cs="Calibri"/>
    </w:rPr>
  </w:style>
  <w:style w:type="paragraph" w:styleId="162">
    <w:name w:val="No Spacing"/>
    <w:uiPriority w:val="1"/>
    <w:pPr>
      <w:widowControl w:val="0"/>
      <w:autoSpaceDE w:val="0"/>
      <w:autoSpaceDN w:val="0"/>
      <w:adjustRightInd w:val="0"/>
      <w:spacing w:after="200" w:line="276" w:lineRule="auto"/>
    </w:pPr>
    <w:rPr>
      <w:rFonts w:ascii="Calibri" w:hAnsi="Calibri" w:cs="Calibri" w:eastAsiaTheme="minorEastAsia"/>
      <w:sz w:val="8"/>
      <w:szCs w:val="22"/>
      <w:lang w:val="es-ES" w:eastAsia="en-US" w:bidi="ar-SA"/>
    </w:rPr>
  </w:style>
  <w:style w:type="character" w:customStyle="1" w:styleId="163">
    <w:name w:val="Título 2 Car"/>
    <w:basedOn w:val="88"/>
    <w:link w:val="3"/>
    <w:uiPriority w:val="9"/>
    <w:rPr>
      <w:rFonts w:ascii="Corbel" w:hAnsi="Corbel" w:cs="Georgia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customStyle="1" w:styleId="164">
    <w:name w:val="Experiencia"/>
    <w:basedOn w:val="1"/>
    <w:qFormat/>
    <w:uiPriority w:val="0"/>
    <w:pPr>
      <w:widowControl/>
      <w:autoSpaceDE/>
      <w:autoSpaceDN/>
      <w:adjustRightInd/>
    </w:pPr>
    <w:rPr>
      <w:rFonts w:eastAsiaTheme="minorHAnsi"/>
      <w:szCs w:val="24"/>
    </w:rPr>
  </w:style>
  <w:style w:type="paragraph" w:customStyle="1" w:styleId="165">
    <w:name w:val="Nombre de la escuela"/>
    <w:basedOn w:val="1"/>
    <w:uiPriority w:val="1"/>
    <w:rPr>
      <w:b/>
    </w:rPr>
  </w:style>
  <w:style w:type="character" w:customStyle="1" w:styleId="166">
    <w:name w:val="Mention"/>
    <w:basedOn w:val="88"/>
    <w:semiHidden/>
    <w:unhideWhenUsed/>
    <w:uiPriority w:val="99"/>
    <w:rPr>
      <w:rFonts w:ascii="Calibri" w:hAnsi="Calibri" w:cs="Calibri"/>
      <w:color w:val="2B579A"/>
      <w:shd w:val="clear" w:color="auto" w:fill="E1DFDD"/>
    </w:rPr>
  </w:style>
  <w:style w:type="character" w:customStyle="1" w:styleId="167">
    <w:name w:val="Dirección HTML Car"/>
    <w:basedOn w:val="88"/>
    <w:link w:val="53"/>
    <w:semiHidden/>
    <w:uiPriority w:val="99"/>
    <w:rPr>
      <w:rFonts w:ascii="Calibri" w:hAnsi="Calibri" w:cs="Calibri"/>
      <w:i/>
      <w:iCs/>
    </w:rPr>
  </w:style>
  <w:style w:type="character" w:customStyle="1" w:styleId="168">
    <w:name w:val="HTML con formato previo Car"/>
    <w:basedOn w:val="88"/>
    <w:link w:val="56"/>
    <w:semiHidden/>
    <w:uiPriority w:val="99"/>
    <w:rPr>
      <w:rFonts w:ascii="Consolas" w:hAnsi="Consolas" w:cs="Calibri"/>
      <w:sz w:val="20"/>
      <w:szCs w:val="20"/>
    </w:rPr>
  </w:style>
  <w:style w:type="paragraph" w:customStyle="1" w:styleId="169">
    <w:name w:val="Título de TDC1"/>
    <w:basedOn w:val="2"/>
    <w:next w:val="1"/>
    <w:semiHidden/>
    <w:unhideWhenUsed/>
    <w:qFormat/>
    <w:uiPriority w:val="39"/>
    <w:pPr>
      <w:keepNext/>
      <w:keepLines/>
      <w:pBdr>
        <w:top w:val="none" w:color="auto" w:sz="0" w:space="0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15C" w:themeColor="accent1" w:themeShade="BF"/>
      <w:sz w:val="32"/>
      <w:szCs w:val="32"/>
    </w:rPr>
  </w:style>
  <w:style w:type="character" w:customStyle="1" w:styleId="170">
    <w:name w:val="Referencia sutil1"/>
    <w:basedOn w:val="88"/>
    <w:semiHidden/>
    <w:uiPriority w:val="31"/>
    <w:rPr>
      <w:rFonts w:ascii="Calibri" w:hAnsi="Calibri" w:cs="Calibr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71">
    <w:name w:val="Énfasis sutil1"/>
    <w:basedOn w:val="88"/>
    <w:semiHidden/>
    <w:uiPriority w:val="19"/>
    <w:rPr>
      <w:rFonts w:ascii="Calibri" w:hAnsi="Calibri" w:cs="Calibr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styleId="172">
    <w:name w:val="Medium List 1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73">
    <w:name w:val="Medium List 1 Accent 1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C567A" w:themeColor="accent1" w:sz="8" w:space="0"/>
        <w:bottom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2C567A" w:themeColor="accen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2C567A" w:themeColor="accent1" w:sz="8" w:space="0"/>
          <w:bottom w:val="single" w:color="2C567A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2C567A" w:themeColor="accent1" w:sz="8" w:space="0"/>
          <w:bottom w:val="single" w:color="2C567A" w:themeColor="accent1" w:sz="8" w:space="0"/>
        </w:tcBorders>
      </w:tcPr>
    </w:tblStylePr>
    <w:tblStylePr w:type="band1Vert">
      <w:tcPr>
        <w:shd w:val="clear" w:color="auto" w:fill="C0D6E8" w:themeFill="accent1" w:themeFillTint="3F"/>
      </w:tcPr>
    </w:tblStylePr>
    <w:tblStylePr w:type="band1Horz">
      <w:tcPr>
        <w:shd w:val="clear" w:color="auto" w:fill="C0D6E8" w:themeFill="accent1" w:themeFillTint="3F"/>
      </w:tcPr>
    </w:tblStylePr>
  </w:style>
  <w:style w:type="table" w:styleId="174">
    <w:name w:val="Medium List 1 Accent 2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8" w:space="0"/>
        <w:bottom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72C7" w:themeColor="accent2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0072C7" w:themeColor="accent2" w:sz="8" w:space="0"/>
          <w:bottom w:val="single" w:color="0072C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72C7" w:themeColor="accent2" w:sz="8" w:space="0"/>
          <w:bottom w:val="single" w:color="0072C7" w:themeColor="accent2" w:sz="8" w:space="0"/>
        </w:tcBorders>
      </w:tcPr>
    </w:tblStylePr>
    <w:tblStylePr w:type="band1Vert">
      <w:tcPr>
        <w:shd w:val="clear" w:color="auto" w:fill="B2DEFF" w:themeFill="accent2" w:themeFillTint="3F"/>
      </w:tcPr>
    </w:tblStylePr>
    <w:tblStylePr w:type="band1Horz">
      <w:tcPr>
        <w:shd w:val="clear" w:color="auto" w:fill="B2DEFF" w:themeFill="accent2" w:themeFillTint="3F"/>
      </w:tcPr>
    </w:tblStylePr>
  </w:style>
  <w:style w:type="table" w:styleId="175">
    <w:name w:val="Medium List 1 Accent 3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D1D51" w:themeColor="accent3" w:sz="8" w:space="0"/>
        <w:bottom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D1D51" w:themeColor="accent3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0D1D51" w:themeColor="accent3" w:sz="8" w:space="0"/>
          <w:bottom w:val="single" w:color="0D1D51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D1D51" w:themeColor="accent3" w:sz="8" w:space="0"/>
          <w:bottom w:val="single" w:color="0D1D51" w:themeColor="accent3" w:sz="8" w:space="0"/>
        </w:tcBorders>
      </w:tcPr>
    </w:tblStylePr>
    <w:tblStylePr w:type="band1Vert">
      <w:tcPr>
        <w:shd w:val="clear" w:color="auto" w:fill="A6B7F0" w:themeFill="accent3" w:themeFillTint="3F"/>
      </w:tcPr>
    </w:tblStylePr>
    <w:tblStylePr w:type="band1Horz">
      <w:tcPr>
        <w:shd w:val="clear" w:color="auto" w:fill="A6B7F0" w:themeFill="accent3" w:themeFillTint="3F"/>
      </w:tcPr>
    </w:tblStylePr>
  </w:style>
  <w:style w:type="table" w:styleId="176">
    <w:name w:val="Medium List 1 Accent 4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accent4" w:sz="8" w:space="0"/>
        <w:bottom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666666" w:themeColor="accent4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666666" w:themeColor="accent4" w:sz="8" w:space="0"/>
          <w:bottom w:val="single" w:color="666666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666666" w:themeColor="accent4" w:sz="8" w:space="0"/>
          <w:bottom w:val="single" w:color="666666" w:themeColor="accent4" w:sz="8" w:space="0"/>
        </w:tcBorders>
      </w:tcPr>
    </w:tblStylePr>
    <w:tblStylePr w:type="band1Vert">
      <w:tcPr>
        <w:shd w:val="clear" w:color="auto" w:fill="D9D9D9" w:themeFill="accent4" w:themeFillTint="3F"/>
      </w:tcPr>
    </w:tblStylePr>
    <w:tblStylePr w:type="band1Horz">
      <w:tcPr>
        <w:shd w:val="clear" w:color="auto" w:fill="D9D9D9" w:themeFill="accent4" w:themeFillTint="3F"/>
      </w:tcPr>
    </w:tblStylePr>
  </w:style>
  <w:style w:type="table" w:styleId="177">
    <w:name w:val="Medium List 1 Accent 5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3C76A6" w:themeColor="accent5" w:sz="8" w:space="0"/>
        <w:bottom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3C76A6" w:themeColor="accent5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3C76A6" w:themeColor="accent5" w:sz="8" w:space="0"/>
          <w:bottom w:val="single" w:color="3C76A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3C76A6" w:themeColor="accent5" w:sz="8" w:space="0"/>
          <w:bottom w:val="single" w:color="3C76A6" w:themeColor="accent5" w:sz="8" w:space="0"/>
        </w:tcBorders>
      </w:tcPr>
    </w:tblStylePr>
    <w:tblStylePr w:type="band1Vert">
      <w:tcPr>
        <w:shd w:val="clear" w:color="auto" w:fill="CBDDEC" w:themeFill="accent5" w:themeFillTint="3F"/>
      </w:tcPr>
    </w:tblStylePr>
    <w:tblStylePr w:type="band1Horz">
      <w:tcPr>
        <w:shd w:val="clear" w:color="auto" w:fill="CBDDEC" w:themeFill="accent5" w:themeFillTint="3F"/>
      </w:tcPr>
    </w:tblStylePr>
  </w:style>
  <w:style w:type="table" w:styleId="178">
    <w:name w:val="Medium List 1 Accent 6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E44BC" w:themeColor="accent6" w:sz="8" w:space="0"/>
        <w:bottom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1E44BC" w:themeColor="accent6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1E44BC" w:themeColor="accent6" w:sz="8" w:space="0"/>
          <w:bottom w:val="single" w:color="1E44BC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1E44BC" w:themeColor="accent6" w:sz="8" w:space="0"/>
          <w:bottom w:val="single" w:color="1E44BC" w:themeColor="accent6" w:sz="8" w:space="0"/>
        </w:tcBorders>
      </w:tcPr>
    </w:tblStylePr>
    <w:tblStylePr w:type="band1Vert">
      <w:tcPr>
        <w:shd w:val="clear" w:color="auto" w:fill="C0CDF5" w:themeFill="accent6" w:themeFillTint="3F"/>
      </w:tcPr>
    </w:tblStylePr>
    <w:tblStylePr w:type="band1Horz">
      <w:tcPr>
        <w:shd w:val="clear" w:color="auto" w:fill="C0CDF5" w:themeFill="accent6" w:themeFillTint="3F"/>
      </w:tcPr>
    </w:tblStylePr>
  </w:style>
  <w:style w:type="table" w:styleId="179">
    <w:name w:val="Medium List 2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0">
    <w:name w:val="Medium List 2 Accent 1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C567A" w:themeColor="accent1" w:sz="8" w:space="0"/>
        <w:left w:val="single" w:color="2C567A" w:themeColor="accent1" w:sz="8" w:space="0"/>
        <w:bottom w:val="single" w:color="2C567A" w:themeColor="accent1" w:sz="8" w:space="0"/>
        <w:right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2C567A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2C567A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2C567A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0D6E8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C0D6E8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1">
    <w:name w:val="Medium List 2 Accent 2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8" w:space="0"/>
        <w:left w:val="single" w:color="0072C7" w:themeColor="accent2" w:sz="8" w:space="0"/>
        <w:bottom w:val="single" w:color="0072C7" w:themeColor="accent2" w:sz="8" w:space="0"/>
        <w:right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72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72C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72C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2">
    <w:name w:val="Medium List 2 Accent 3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D1D51" w:themeColor="accent3" w:sz="8" w:space="0"/>
        <w:left w:val="single" w:color="0D1D51" w:themeColor="accent3" w:sz="8" w:space="0"/>
        <w:bottom w:val="single" w:color="0D1D51" w:themeColor="accent3" w:sz="8" w:space="0"/>
        <w:right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D1D51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D1D51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D1D51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3">
    <w:name w:val="Medium List 2 Accent 4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accent4" w:sz="8" w:space="0"/>
        <w:left w:val="single" w:color="666666" w:themeColor="accent4" w:sz="8" w:space="0"/>
        <w:bottom w:val="single" w:color="666666" w:themeColor="accent4" w:sz="8" w:space="0"/>
        <w:right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666666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666666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666666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4">
    <w:name w:val="Medium List 2 Accent 5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3C76A6" w:themeColor="accent5" w:sz="8" w:space="0"/>
        <w:left w:val="single" w:color="3C76A6" w:themeColor="accent5" w:sz="8" w:space="0"/>
        <w:bottom w:val="single" w:color="3C76A6" w:themeColor="accent5" w:sz="8" w:space="0"/>
        <w:right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3C76A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3C76A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3C76A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5">
    <w:name w:val="Medium List 2 Accent 6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E44BC" w:themeColor="accent6" w:sz="8" w:space="0"/>
        <w:left w:val="single" w:color="1E44BC" w:themeColor="accent6" w:sz="8" w:space="0"/>
        <w:bottom w:val="single" w:color="1E44BC" w:themeColor="accent6" w:sz="8" w:space="0"/>
        <w:right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1E44BC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1E44BC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1E44BC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6">
    <w:name w:val="Medium Shading 1"/>
    <w:basedOn w:val="106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87">
    <w:name w:val="Medium Shading 1 Accent 1"/>
    <w:basedOn w:val="106"/>
    <w:semiHidden/>
    <w:unhideWhenUsed/>
    <w:uiPriority w:val="63"/>
    <w:tblPr>
      <w:tblBorders>
        <w:top w:val="single" w:color="4282B9" w:themeColor="accent1" w:themeTint="BF" w:sz="8" w:space="0"/>
        <w:left w:val="single" w:color="4282B9" w:themeColor="accent1" w:themeTint="BF" w:sz="8" w:space="0"/>
        <w:bottom w:val="single" w:color="4282B9" w:themeColor="accent1" w:themeTint="BF" w:sz="8" w:space="0"/>
        <w:right w:val="single" w:color="4282B9" w:themeColor="accent1" w:themeTint="BF" w:sz="8" w:space="0"/>
        <w:insideH w:val="single" w:color="4282B9" w:themeColor="accen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282B9" w:themeColor="accent1" w:themeTint="BF" w:sz="8" w:space="0"/>
          <w:left w:val="single" w:color="4282B9" w:themeColor="accent1" w:themeTint="BF" w:sz="8" w:space="0"/>
          <w:bottom w:val="single" w:color="4282B9" w:themeColor="accent1" w:themeTint="BF" w:sz="8" w:space="0"/>
          <w:right w:val="single" w:color="4282B9" w:themeColor="accent1" w:themeTint="BF" w:sz="8" w:space="0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282B9" w:themeColor="accent1" w:themeTint="BF" w:sz="6" w:space="0"/>
          <w:left w:val="single" w:color="4282B9" w:themeColor="accent1" w:themeTint="BF" w:sz="8" w:space="0"/>
          <w:bottom w:val="single" w:color="4282B9" w:themeColor="accent1" w:themeTint="BF" w:sz="8" w:space="0"/>
          <w:right w:val="single" w:color="4282B9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D6E8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C0D6E8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88">
    <w:name w:val="Medium Shading 1 Accent 2"/>
    <w:basedOn w:val="106"/>
    <w:semiHidden/>
    <w:unhideWhenUsed/>
    <w:uiPriority w:val="63"/>
    <w:tblPr>
      <w:tblBorders>
        <w:top w:val="single" w:color="169BFF" w:themeColor="accent2" w:themeTint="BF" w:sz="8" w:space="0"/>
        <w:left w:val="single" w:color="169BFF" w:themeColor="accent2" w:themeTint="BF" w:sz="8" w:space="0"/>
        <w:bottom w:val="single" w:color="169BFF" w:themeColor="accent2" w:themeTint="BF" w:sz="8" w:space="0"/>
        <w:right w:val="single" w:color="169BFF" w:themeColor="accent2" w:themeTint="BF" w:sz="8" w:space="0"/>
        <w:insideH w:val="single" w:color="169BFF" w:themeColor="accent2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69BFF" w:themeColor="accent2" w:themeTint="BF" w:sz="8" w:space="0"/>
          <w:left w:val="single" w:color="169BFF" w:themeColor="accent2" w:themeTint="BF" w:sz="8" w:space="0"/>
          <w:bottom w:val="single" w:color="169BFF" w:themeColor="accent2" w:themeTint="BF" w:sz="8" w:space="0"/>
          <w:right w:val="single" w:color="169BFF" w:themeColor="accent2" w:themeTint="BF" w:sz="8" w:space="0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169BFF" w:themeColor="accent2" w:themeTint="BF" w:sz="6" w:space="0"/>
          <w:left w:val="single" w:color="169BFF" w:themeColor="accent2" w:themeTint="BF" w:sz="8" w:space="0"/>
          <w:bottom w:val="single" w:color="169BFF" w:themeColor="accent2" w:themeTint="BF" w:sz="8" w:space="0"/>
          <w:right w:val="single" w:color="169BFF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DEFF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89">
    <w:name w:val="Medium Shading 1 Accent 3"/>
    <w:basedOn w:val="106"/>
    <w:semiHidden/>
    <w:unhideWhenUsed/>
    <w:uiPriority w:val="63"/>
    <w:tblPr>
      <w:tblBorders>
        <w:top w:val="single" w:color="1B3DAA" w:themeColor="accent3" w:themeTint="BF" w:sz="8" w:space="0"/>
        <w:left w:val="single" w:color="1B3DAA" w:themeColor="accent3" w:themeTint="BF" w:sz="8" w:space="0"/>
        <w:bottom w:val="single" w:color="1B3DAA" w:themeColor="accent3" w:themeTint="BF" w:sz="8" w:space="0"/>
        <w:right w:val="single" w:color="1B3DAA" w:themeColor="accent3" w:themeTint="BF" w:sz="8" w:space="0"/>
        <w:insideH w:val="single" w:color="1B3DAA" w:themeColor="accent3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B3DAA" w:themeColor="accent3" w:themeTint="BF" w:sz="8" w:space="0"/>
          <w:left w:val="single" w:color="1B3DAA" w:themeColor="accent3" w:themeTint="BF" w:sz="8" w:space="0"/>
          <w:bottom w:val="single" w:color="1B3DAA" w:themeColor="accent3" w:themeTint="BF" w:sz="8" w:space="0"/>
          <w:right w:val="single" w:color="1B3DAA" w:themeColor="accent3" w:themeTint="BF" w:sz="8" w:space="0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1B3DAA" w:themeColor="accent3" w:themeTint="BF" w:sz="6" w:space="0"/>
          <w:left w:val="single" w:color="1B3DAA" w:themeColor="accent3" w:themeTint="BF" w:sz="8" w:space="0"/>
          <w:bottom w:val="single" w:color="1B3DAA" w:themeColor="accent3" w:themeTint="BF" w:sz="8" w:space="0"/>
          <w:right w:val="single" w:color="1B3DAA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6B7F0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90">
    <w:name w:val="Medium Shading 1 Accent 4"/>
    <w:basedOn w:val="106"/>
    <w:semiHidden/>
    <w:unhideWhenUsed/>
    <w:uiPriority w:val="63"/>
    <w:tblPr>
      <w:tblBorders>
        <w:top w:val="single" w:color="8C8C8C" w:themeColor="accent4" w:themeTint="BF" w:sz="8" w:space="0"/>
        <w:left w:val="single" w:color="8C8C8C" w:themeColor="accent4" w:themeTint="BF" w:sz="8" w:space="0"/>
        <w:bottom w:val="single" w:color="8C8C8C" w:themeColor="accent4" w:themeTint="BF" w:sz="8" w:space="0"/>
        <w:right w:val="single" w:color="8C8C8C" w:themeColor="accent4" w:themeTint="BF" w:sz="8" w:space="0"/>
        <w:insideH w:val="single" w:color="8C8C8C" w:themeColor="accent4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C8C8C" w:themeColor="accent4" w:themeTint="BF" w:sz="8" w:space="0"/>
          <w:left w:val="single" w:color="8C8C8C" w:themeColor="accent4" w:themeTint="BF" w:sz="8" w:space="0"/>
          <w:bottom w:val="single" w:color="8C8C8C" w:themeColor="accent4" w:themeTint="BF" w:sz="8" w:space="0"/>
          <w:right w:val="single" w:color="8C8C8C" w:themeColor="accent4" w:themeTint="BF" w:sz="8" w:space="0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C8C8C" w:themeColor="accent4" w:themeTint="BF" w:sz="6" w:space="0"/>
          <w:left w:val="single" w:color="8C8C8C" w:themeColor="accent4" w:themeTint="BF" w:sz="8" w:space="0"/>
          <w:bottom w:val="single" w:color="8C8C8C" w:themeColor="accent4" w:themeTint="BF" w:sz="8" w:space="0"/>
          <w:right w:val="single" w:color="8C8C8C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D9D9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91">
    <w:name w:val="Medium Shading 1 Accent 5"/>
    <w:basedOn w:val="106"/>
    <w:semiHidden/>
    <w:unhideWhenUsed/>
    <w:uiPriority w:val="63"/>
    <w:tblPr>
      <w:tblBorders>
        <w:top w:val="single" w:color="6299C6" w:themeColor="accent5" w:themeTint="BF" w:sz="8" w:space="0"/>
        <w:left w:val="single" w:color="6299C6" w:themeColor="accent5" w:themeTint="BF" w:sz="8" w:space="0"/>
        <w:bottom w:val="single" w:color="6299C6" w:themeColor="accent5" w:themeTint="BF" w:sz="8" w:space="0"/>
        <w:right w:val="single" w:color="6299C6" w:themeColor="accent5" w:themeTint="BF" w:sz="8" w:space="0"/>
        <w:insideH w:val="single" w:color="6299C6" w:themeColor="accent5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6299C6" w:themeColor="accent5" w:themeTint="BF" w:sz="8" w:space="0"/>
          <w:left w:val="single" w:color="6299C6" w:themeColor="accent5" w:themeTint="BF" w:sz="8" w:space="0"/>
          <w:bottom w:val="single" w:color="6299C6" w:themeColor="accent5" w:themeTint="BF" w:sz="8" w:space="0"/>
          <w:right w:val="single" w:color="6299C6" w:themeColor="accent5" w:themeTint="BF" w:sz="8" w:space="0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6299C6" w:themeColor="accent5" w:themeTint="BF" w:sz="6" w:space="0"/>
          <w:left w:val="single" w:color="6299C6" w:themeColor="accent5" w:themeTint="BF" w:sz="8" w:space="0"/>
          <w:bottom w:val="single" w:color="6299C6" w:themeColor="accent5" w:themeTint="BF" w:sz="8" w:space="0"/>
          <w:right w:val="single" w:color="6299C6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BDDEC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92">
    <w:name w:val="Medium Shading 1 Accent 6"/>
    <w:basedOn w:val="106"/>
    <w:semiHidden/>
    <w:unhideWhenUsed/>
    <w:uiPriority w:val="63"/>
    <w:tblPr>
      <w:tblBorders>
        <w:top w:val="single" w:color="4268E0" w:themeColor="accent6" w:themeTint="BF" w:sz="8" w:space="0"/>
        <w:left w:val="single" w:color="4268E0" w:themeColor="accent6" w:themeTint="BF" w:sz="8" w:space="0"/>
        <w:bottom w:val="single" w:color="4268E0" w:themeColor="accent6" w:themeTint="BF" w:sz="8" w:space="0"/>
        <w:right w:val="single" w:color="4268E0" w:themeColor="accent6" w:themeTint="BF" w:sz="8" w:space="0"/>
        <w:insideH w:val="single" w:color="4268E0" w:themeColor="accent6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268E0" w:themeColor="accent6" w:themeTint="BF" w:sz="8" w:space="0"/>
          <w:left w:val="single" w:color="4268E0" w:themeColor="accent6" w:themeTint="BF" w:sz="8" w:space="0"/>
          <w:bottom w:val="single" w:color="4268E0" w:themeColor="accent6" w:themeTint="BF" w:sz="8" w:space="0"/>
          <w:right w:val="single" w:color="4268E0" w:themeColor="accent6" w:themeTint="BF" w:sz="8" w:space="0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268E0" w:themeColor="accent6" w:themeTint="BF" w:sz="6" w:space="0"/>
          <w:left w:val="single" w:color="4268E0" w:themeColor="accent6" w:themeTint="BF" w:sz="8" w:space="0"/>
          <w:bottom w:val="single" w:color="4268E0" w:themeColor="accent6" w:themeTint="BF" w:sz="8" w:space="0"/>
          <w:right w:val="single" w:color="4268E0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CDF5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93">
    <w:name w:val="Medium Shading 2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4">
    <w:name w:val="Medium Shading 2 Accent 1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5">
    <w:name w:val="Medium Shading 2 Accent 2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6">
    <w:name w:val="Medium Shading 2 Accent 3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7">
    <w:name w:val="Medium Shading 2 Accent 4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8">
    <w:name w:val="Medium Shading 2 Accent 5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9">
    <w:name w:val="Medium Shading 2 Accent 6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00">
    <w:name w:val="Medium Grid 1"/>
    <w:basedOn w:val="106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201">
    <w:name w:val="Medium Grid 1 Accent 1"/>
    <w:basedOn w:val="106"/>
    <w:semiHidden/>
    <w:unhideWhenUsed/>
    <w:uiPriority w:val="67"/>
    <w:tblPr>
      <w:tblBorders>
        <w:top w:val="single" w:color="4282B9" w:themeColor="accent1" w:themeTint="BF" w:sz="8" w:space="0"/>
        <w:left w:val="single" w:color="4282B9" w:themeColor="accent1" w:themeTint="BF" w:sz="8" w:space="0"/>
        <w:bottom w:val="single" w:color="4282B9" w:themeColor="accent1" w:themeTint="BF" w:sz="8" w:space="0"/>
        <w:right w:val="single" w:color="4282B9" w:themeColor="accent1" w:themeTint="BF" w:sz="8" w:space="0"/>
        <w:insideH w:val="single" w:color="4282B9" w:themeColor="accent1" w:themeTint="BF" w:sz="8" w:space="0"/>
        <w:insideV w:val="single" w:color="4282B9" w:themeColor="accen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6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4282B9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81ACD1" w:themeFill="accent1" w:themeFillTint="7F"/>
      </w:tcPr>
    </w:tblStylePr>
    <w:tblStylePr w:type="band1Horz">
      <w:tcPr>
        <w:shd w:val="clear" w:color="auto" w:fill="81ACD1" w:themeFill="accent1" w:themeFillTint="7F"/>
      </w:tcPr>
    </w:tblStylePr>
  </w:style>
  <w:style w:type="table" w:styleId="202">
    <w:name w:val="Medium Grid 1 Accent 2"/>
    <w:basedOn w:val="106"/>
    <w:semiHidden/>
    <w:unhideWhenUsed/>
    <w:uiPriority w:val="67"/>
    <w:tblPr>
      <w:tblBorders>
        <w:top w:val="single" w:color="169BFF" w:themeColor="accent2" w:themeTint="BF" w:sz="8" w:space="0"/>
        <w:left w:val="single" w:color="169BFF" w:themeColor="accent2" w:themeTint="BF" w:sz="8" w:space="0"/>
        <w:bottom w:val="single" w:color="169BFF" w:themeColor="accent2" w:themeTint="BF" w:sz="8" w:space="0"/>
        <w:right w:val="single" w:color="169BFF" w:themeColor="accent2" w:themeTint="BF" w:sz="8" w:space="0"/>
        <w:insideH w:val="single" w:color="169BFF" w:themeColor="accent2" w:themeTint="BF" w:sz="8" w:space="0"/>
        <w:insideV w:val="single" w:color="169BFF" w:themeColor="accent2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169BFF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64BCFE" w:themeFill="accent2" w:themeFillTint="7F"/>
      </w:tcPr>
    </w:tblStylePr>
    <w:tblStylePr w:type="band1Horz">
      <w:tcPr>
        <w:shd w:val="clear" w:color="auto" w:fill="64BCFE" w:themeFill="accent2" w:themeFillTint="7F"/>
      </w:tcPr>
    </w:tblStylePr>
  </w:style>
  <w:style w:type="table" w:styleId="203">
    <w:name w:val="Medium Grid 1 Accent 3"/>
    <w:basedOn w:val="106"/>
    <w:semiHidden/>
    <w:unhideWhenUsed/>
    <w:uiPriority w:val="67"/>
    <w:tblPr>
      <w:tblBorders>
        <w:top w:val="single" w:color="1B3DAA" w:themeColor="accent3" w:themeTint="BF" w:sz="8" w:space="0"/>
        <w:left w:val="single" w:color="1B3DAA" w:themeColor="accent3" w:themeTint="BF" w:sz="8" w:space="0"/>
        <w:bottom w:val="single" w:color="1B3DAA" w:themeColor="accent3" w:themeTint="BF" w:sz="8" w:space="0"/>
        <w:right w:val="single" w:color="1B3DAA" w:themeColor="accent3" w:themeTint="BF" w:sz="8" w:space="0"/>
        <w:insideH w:val="single" w:color="1B3DAA" w:themeColor="accent3" w:themeTint="BF" w:sz="8" w:space="0"/>
        <w:insideV w:val="single" w:color="1B3DAA" w:themeColor="accent3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1B3DAA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4C6FE2" w:themeFill="accent3" w:themeFillTint="7F"/>
      </w:tcPr>
    </w:tblStylePr>
    <w:tblStylePr w:type="band1Horz">
      <w:tcPr>
        <w:shd w:val="clear" w:color="auto" w:fill="4C6FE2" w:themeFill="accent3" w:themeFillTint="7F"/>
      </w:tcPr>
    </w:tblStylePr>
  </w:style>
  <w:style w:type="table" w:styleId="204">
    <w:name w:val="Medium Grid 1 Accent 4"/>
    <w:basedOn w:val="106"/>
    <w:semiHidden/>
    <w:unhideWhenUsed/>
    <w:uiPriority w:val="67"/>
    <w:tblPr>
      <w:tblBorders>
        <w:top w:val="single" w:color="8C8C8C" w:themeColor="accent4" w:themeTint="BF" w:sz="8" w:space="0"/>
        <w:left w:val="single" w:color="8C8C8C" w:themeColor="accent4" w:themeTint="BF" w:sz="8" w:space="0"/>
        <w:bottom w:val="single" w:color="8C8C8C" w:themeColor="accent4" w:themeTint="BF" w:sz="8" w:space="0"/>
        <w:right w:val="single" w:color="8C8C8C" w:themeColor="accent4" w:themeTint="BF" w:sz="8" w:space="0"/>
        <w:insideH w:val="single" w:color="8C8C8C" w:themeColor="accent4" w:themeTint="BF" w:sz="8" w:space="0"/>
        <w:insideV w:val="single" w:color="8C8C8C" w:themeColor="accent4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8C8C8C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B2" w:themeFill="accent4" w:themeFillTint="7F"/>
      </w:tcPr>
    </w:tblStylePr>
    <w:tblStylePr w:type="band1Horz">
      <w:tcPr>
        <w:shd w:val="clear" w:color="auto" w:fill="B2B2B2" w:themeFill="accent4" w:themeFillTint="7F"/>
      </w:tcPr>
    </w:tblStylePr>
  </w:style>
  <w:style w:type="table" w:styleId="205">
    <w:name w:val="Medium Grid 1 Accent 5"/>
    <w:basedOn w:val="106"/>
    <w:semiHidden/>
    <w:unhideWhenUsed/>
    <w:uiPriority w:val="67"/>
    <w:tblPr>
      <w:tblBorders>
        <w:top w:val="single" w:color="6299C6" w:themeColor="accent5" w:themeTint="BF" w:sz="8" w:space="0"/>
        <w:left w:val="single" w:color="6299C6" w:themeColor="accent5" w:themeTint="BF" w:sz="8" w:space="0"/>
        <w:bottom w:val="single" w:color="6299C6" w:themeColor="accent5" w:themeTint="BF" w:sz="8" w:space="0"/>
        <w:right w:val="single" w:color="6299C6" w:themeColor="accent5" w:themeTint="BF" w:sz="8" w:space="0"/>
        <w:insideH w:val="single" w:color="6299C6" w:themeColor="accent5" w:themeTint="BF" w:sz="8" w:space="0"/>
        <w:insideV w:val="single" w:color="6299C6" w:themeColor="accent5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6299C6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97BBD9" w:themeFill="accent5" w:themeFillTint="7F"/>
      </w:tcPr>
    </w:tblStylePr>
    <w:tblStylePr w:type="band1Horz">
      <w:tcPr>
        <w:shd w:val="clear" w:color="auto" w:fill="97BBD9" w:themeFill="accent5" w:themeFillTint="7F"/>
      </w:tcPr>
    </w:tblStylePr>
  </w:style>
  <w:style w:type="table" w:styleId="206">
    <w:name w:val="Medium Grid 1 Accent 6"/>
    <w:basedOn w:val="106"/>
    <w:semiHidden/>
    <w:unhideWhenUsed/>
    <w:uiPriority w:val="67"/>
    <w:tblPr>
      <w:tblBorders>
        <w:top w:val="single" w:color="4268E0" w:themeColor="accent6" w:themeTint="BF" w:sz="8" w:space="0"/>
        <w:left w:val="single" w:color="4268E0" w:themeColor="accent6" w:themeTint="BF" w:sz="8" w:space="0"/>
        <w:bottom w:val="single" w:color="4268E0" w:themeColor="accent6" w:themeTint="BF" w:sz="8" w:space="0"/>
        <w:right w:val="single" w:color="4268E0" w:themeColor="accent6" w:themeTint="BF" w:sz="8" w:space="0"/>
        <w:insideH w:val="single" w:color="4268E0" w:themeColor="accent6" w:themeTint="BF" w:sz="8" w:space="0"/>
        <w:insideV w:val="single" w:color="4268E0" w:themeColor="accent6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4268E0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819AEA" w:themeFill="accent6" w:themeFillTint="7F"/>
      </w:tcPr>
    </w:tblStylePr>
    <w:tblStylePr w:type="band1Horz">
      <w:tcPr>
        <w:shd w:val="clear" w:color="auto" w:fill="819AEA" w:themeFill="accent6" w:themeFillTint="7F"/>
      </w:tcPr>
    </w:tblStylePr>
  </w:style>
  <w:style w:type="table" w:styleId="207">
    <w:name w:val="Medium Grid 2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08">
    <w:name w:val="Medium Grid 2 Accent 1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C567A" w:themeColor="accent1" w:sz="8" w:space="0"/>
        <w:left w:val="single" w:color="2C567A" w:themeColor="accent1" w:sz="8" w:space="0"/>
        <w:bottom w:val="single" w:color="2C567A" w:themeColor="accent1" w:sz="8" w:space="0"/>
        <w:right w:val="single" w:color="2C567A" w:themeColor="accent1" w:sz="8" w:space="0"/>
        <w:insideH w:val="single" w:color="2C567A" w:themeColor="accent1" w:sz="8" w:space="0"/>
        <w:insideV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6E8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cPr>
        <w:shd w:val="clear" w:color="auto" w:fill="81ACD1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81ACD1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09">
    <w:name w:val="Medium Grid 2 Accent 2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8" w:space="0"/>
        <w:left w:val="single" w:color="0072C7" w:themeColor="accent2" w:sz="8" w:space="0"/>
        <w:bottom w:val="single" w:color="0072C7" w:themeColor="accent2" w:sz="8" w:space="0"/>
        <w:right w:val="single" w:color="0072C7" w:themeColor="accent2" w:sz="8" w:space="0"/>
        <w:insideH w:val="single" w:color="0072C7" w:themeColor="accent2" w:sz="8" w:space="0"/>
        <w:insideV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E" w:themeFill="accent2" w:themeFillTint="33"/>
      </w:tcPr>
    </w:tblStylePr>
    <w:tblStylePr w:type="band1Vert">
      <w:tcPr>
        <w:shd w:val="clear" w:color="auto" w:fill="64BCFE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64BCFE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0">
    <w:name w:val="Medium Grid 2 Accent 3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D1D51" w:themeColor="accent3" w:sz="8" w:space="0"/>
        <w:left w:val="single" w:color="0D1D51" w:themeColor="accent3" w:sz="8" w:space="0"/>
        <w:bottom w:val="single" w:color="0D1D51" w:themeColor="accent3" w:sz="8" w:space="0"/>
        <w:right w:val="single" w:color="0D1D51" w:themeColor="accent3" w:sz="8" w:space="0"/>
        <w:insideH w:val="single" w:color="0D1D51" w:themeColor="accent3" w:sz="8" w:space="0"/>
        <w:insideV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cPr>
        <w:shd w:val="clear" w:color="auto" w:fill="4C6FE2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4C6FE2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1">
    <w:name w:val="Medium Grid 2 Accent 4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accent4" w:sz="8" w:space="0"/>
        <w:left w:val="single" w:color="666666" w:themeColor="accent4" w:sz="8" w:space="0"/>
        <w:bottom w:val="single" w:color="666666" w:themeColor="accent4" w:sz="8" w:space="0"/>
        <w:right w:val="single" w:color="666666" w:themeColor="accent4" w:sz="8" w:space="0"/>
        <w:insideH w:val="single" w:color="666666" w:themeColor="accent4" w:sz="8" w:space="0"/>
        <w:insideV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FEFEF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cPr>
        <w:shd w:val="clear" w:color="auto" w:fill="B2B2B2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2B2B2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2">
    <w:name w:val="Medium Grid 2 Accent 5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3C76A6" w:themeColor="accent5" w:sz="8" w:space="0"/>
        <w:left w:val="single" w:color="3C76A6" w:themeColor="accent5" w:sz="8" w:space="0"/>
        <w:bottom w:val="single" w:color="3C76A6" w:themeColor="accent5" w:sz="8" w:space="0"/>
        <w:right w:val="single" w:color="3C76A6" w:themeColor="accent5" w:sz="8" w:space="0"/>
        <w:insideH w:val="single" w:color="3C76A6" w:themeColor="accent5" w:sz="8" w:space="0"/>
        <w:insideV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EF" w:themeFill="accent5" w:themeFillTint="33"/>
      </w:tcPr>
    </w:tblStylePr>
    <w:tblStylePr w:type="band1Vert">
      <w:tcPr>
        <w:shd w:val="clear" w:color="auto" w:fill="97BBD9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97BBD9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3">
    <w:name w:val="Medium Grid 2 Accent 6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E44BC" w:themeColor="accent6" w:sz="8" w:space="0"/>
        <w:left w:val="single" w:color="1E44BC" w:themeColor="accent6" w:sz="8" w:space="0"/>
        <w:bottom w:val="single" w:color="1E44BC" w:themeColor="accent6" w:sz="8" w:space="0"/>
        <w:right w:val="single" w:color="1E44BC" w:themeColor="accent6" w:sz="8" w:space="0"/>
        <w:insideH w:val="single" w:color="1E44BC" w:themeColor="accent6" w:sz="8" w:space="0"/>
        <w:insideV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6" w:themeFill="accent6" w:themeFillTint="33"/>
      </w:tcPr>
    </w:tblStylePr>
    <w:tblStylePr w:type="band1Vert">
      <w:tcPr>
        <w:shd w:val="clear" w:color="auto" w:fill="819AEA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819AEA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4">
    <w:name w:val="Medium Grid 3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215">
    <w:name w:val="Medium Grid 3 Accent 1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6E8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1ACD1" w:themeFill="accent1" w:themeFillTint="7F"/>
      </w:tcPr>
    </w:tblStylePr>
  </w:style>
  <w:style w:type="table" w:styleId="216">
    <w:name w:val="Medium Grid 3 Accent 2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64BCFE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64BCFE" w:themeFill="accent2" w:themeFillTint="7F"/>
      </w:tcPr>
    </w:tblStylePr>
  </w:style>
  <w:style w:type="table" w:styleId="217">
    <w:name w:val="Medium Grid 3 Accent 3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C6FE2" w:themeFill="accent3" w:themeFillTint="7F"/>
      </w:tcPr>
    </w:tblStylePr>
  </w:style>
  <w:style w:type="table" w:styleId="218">
    <w:name w:val="Medium Grid 3 Accent 4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2B2B2" w:themeFill="accent4" w:themeFillTint="7F"/>
      </w:tcPr>
    </w:tblStylePr>
  </w:style>
  <w:style w:type="table" w:styleId="219">
    <w:name w:val="Medium Grid 3 Accent 5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7BBD9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97BBD9" w:themeFill="accent5" w:themeFillTint="7F"/>
      </w:tcPr>
    </w:tblStylePr>
  </w:style>
  <w:style w:type="table" w:styleId="220">
    <w:name w:val="Medium Grid 3 Accent 6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19AEA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19AEA" w:themeFill="accent6" w:themeFillTint="7F"/>
      </w:tcPr>
    </w:tblStylePr>
  </w:style>
  <w:style w:type="paragraph" w:customStyle="1" w:styleId="221">
    <w:name w:val="Bibliografía1"/>
    <w:basedOn w:val="1"/>
    <w:next w:val="1"/>
    <w:semiHidden/>
    <w:unhideWhenUsed/>
    <w:uiPriority w:val="37"/>
  </w:style>
  <w:style w:type="character" w:customStyle="1" w:styleId="222">
    <w:name w:val="Título del libro1"/>
    <w:basedOn w:val="88"/>
    <w:semiHidden/>
    <w:uiPriority w:val="33"/>
    <w:rPr>
      <w:rFonts w:ascii="Calibri" w:hAnsi="Calibri" w:cs="Calibri"/>
      <w:b/>
      <w:bCs/>
      <w:i/>
      <w:iCs/>
      <w:spacing w:val="5"/>
    </w:rPr>
  </w:style>
  <w:style w:type="character" w:customStyle="1" w:styleId="223">
    <w:name w:val="Hashtag"/>
    <w:basedOn w:val="88"/>
    <w:semiHidden/>
    <w:unhideWhenUsed/>
    <w:uiPriority w:val="99"/>
    <w:rPr>
      <w:rFonts w:ascii="Calibri" w:hAnsi="Calibri" w:cs="Calibri"/>
      <w:color w:val="2B579A"/>
      <w:shd w:val="clear" w:color="auto" w:fill="E1DFDD"/>
    </w:rPr>
  </w:style>
  <w:style w:type="character" w:customStyle="1" w:styleId="224">
    <w:name w:val="Encabezado de mensaje Car"/>
    <w:basedOn w:val="88"/>
    <w:link w:val="64"/>
    <w:semiHidden/>
    <w:uiPriority w:val="99"/>
    <w:rPr>
      <w:rFonts w:ascii="Corbel" w:hAnsi="Corbel" w:eastAsiaTheme="majorEastAsia" w:cstheme="majorBidi"/>
      <w:sz w:val="24"/>
      <w:szCs w:val="24"/>
      <w:shd w:val="pct20" w:color="auto" w:fill="auto"/>
    </w:rPr>
  </w:style>
  <w:style w:type="character" w:customStyle="1" w:styleId="225">
    <w:name w:val="Subtítulo Car"/>
    <w:basedOn w:val="88"/>
    <w:link w:val="80"/>
    <w:semiHidden/>
    <w:uiPriority w:val="11"/>
    <w:rPr>
      <w:rFonts w:ascii="Calibri" w:hAnsi="Calibri" w:cs="Calibr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6">
    <w:name w:val="Texto macro Car"/>
    <w:basedOn w:val="88"/>
    <w:link w:val="25"/>
    <w:semiHidden/>
    <w:uiPriority w:val="99"/>
    <w:rPr>
      <w:rFonts w:ascii="Consolas" w:hAnsi="Consolas" w:cs="Calibri"/>
      <w:sz w:val="20"/>
      <w:szCs w:val="20"/>
    </w:rPr>
  </w:style>
  <w:style w:type="character" w:customStyle="1" w:styleId="227">
    <w:name w:val="Texto nota al final Car"/>
    <w:basedOn w:val="88"/>
    <w:link w:val="27"/>
    <w:semiHidden/>
    <w:uiPriority w:val="99"/>
    <w:rPr>
      <w:rFonts w:ascii="Calibri" w:hAnsi="Calibri" w:cs="Calibri"/>
      <w:sz w:val="20"/>
      <w:szCs w:val="20"/>
    </w:rPr>
  </w:style>
  <w:style w:type="paragraph" w:styleId="228">
    <w:name w:val="Quote"/>
    <w:basedOn w:val="1"/>
    <w:next w:val="1"/>
    <w:link w:val="229"/>
    <w:semiHidden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29">
    <w:name w:val="Cita Car"/>
    <w:basedOn w:val="88"/>
    <w:link w:val="228"/>
    <w:semiHidden/>
    <w:uiPriority w:val="29"/>
    <w:rPr>
      <w:rFonts w:ascii="Calibri" w:hAnsi="Calibri" w:cs="Calibr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styleId="230">
    <w:name w:val="Colorful List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231">
    <w:name w:val="Colorful List Accent 1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6E8" w:themeFill="accent1" w:themeFillTint="3F"/>
      </w:tcPr>
    </w:tblStylePr>
    <w:tblStylePr w:type="band1Horz">
      <w:tcPr>
        <w:shd w:val="clear" w:color="auto" w:fill="CCDDEC" w:themeFill="accent1" w:themeFillTint="33"/>
      </w:tcPr>
    </w:tblStylePr>
  </w:style>
  <w:style w:type="table" w:styleId="232">
    <w:name w:val="Colorful List Accent 2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cPr>
        <w:shd w:val="clear" w:color="auto" w:fill="C0E4FE" w:themeFill="accent2" w:themeFillTint="33"/>
      </w:tcPr>
    </w:tblStylePr>
  </w:style>
  <w:style w:type="table" w:styleId="233">
    <w:name w:val="Colorful List Accent 3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515151" w:themeFill="accent4" w:themeFillShade="CC"/>
      </w:tcPr>
    </w:tblStylePr>
    <w:tblStylePr w:type="lastRow">
      <w:rPr>
        <w:b/>
        <w:bCs/>
        <w:color w:val="525252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cPr>
        <w:shd w:val="clear" w:color="auto" w:fill="B7C5F3" w:themeFill="accent3" w:themeFillTint="33"/>
      </w:tcPr>
    </w:tblStylePr>
  </w:style>
  <w:style w:type="table" w:styleId="234">
    <w:name w:val="Colorful List Accent 4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1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cPr>
        <w:shd w:val="clear" w:color="auto" w:fill="E0E0E0" w:themeFill="accent4" w:themeFillTint="33"/>
      </w:tcPr>
    </w:tblStylePr>
  </w:style>
  <w:style w:type="table" w:styleId="235">
    <w:name w:val="Colorful List Accent 5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173696" w:themeFill="accent6" w:themeFillShade="CC"/>
      </w:tcPr>
    </w:tblStylePr>
    <w:tblStylePr w:type="lastRow">
      <w:rPr>
        <w:b/>
        <w:bCs/>
        <w:color w:val="183696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cPr>
        <w:shd w:val="clear" w:color="auto" w:fill="D5E3EF" w:themeFill="accent5" w:themeFillTint="33"/>
      </w:tcPr>
    </w:tblStylePr>
  </w:style>
  <w:style w:type="table" w:styleId="236">
    <w:name w:val="Colorful List Accent 6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2F5E84" w:themeFill="accent5" w:themeFillShade="CC"/>
      </w:tcPr>
    </w:tblStylePr>
    <w:tblStylePr w:type="lastRow">
      <w:rPr>
        <w:b/>
        <w:bCs/>
        <w:color w:val="305E85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cPr>
        <w:shd w:val="clear" w:color="auto" w:fill="CCD6F6" w:themeFill="accent6" w:themeFillTint="33"/>
      </w:tcPr>
    </w:tblStylePr>
  </w:style>
  <w:style w:type="table" w:styleId="237">
    <w:name w:val="Colorful Shading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0072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38">
    <w:name w:val="Colorful Shading Accent 1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24" w:space="0"/>
        <w:left w:val="single" w:color="2C567A" w:themeColor="accent1" w:sz="4" w:space="0"/>
        <w:bottom w:val="single" w:color="2C567A" w:themeColor="accent1" w:sz="4" w:space="0"/>
        <w:right w:val="single" w:color="2C567A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0072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1A3349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1A3349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9" w:themeFill="accent1" w:themeFillShade="99"/>
      </w:tcPr>
    </w:tblStylePr>
    <w:tblStylePr w:type="band1Vert">
      <w:tcPr>
        <w:shd w:val="clear" w:color="auto" w:fill="99BCDA" w:themeFill="accent1" w:themeFillTint="66"/>
      </w:tcPr>
    </w:tblStylePr>
    <w:tblStylePr w:type="band1Horz">
      <w:tcPr>
        <w:shd w:val="clear" w:color="auto" w:fill="81ACD1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39">
    <w:name w:val="Colorful Shading Accent 2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24" w:space="0"/>
        <w:left w:val="single" w:color="0072C7" w:themeColor="accent2" w:sz="4" w:space="0"/>
        <w:bottom w:val="single" w:color="0072C7" w:themeColor="accent2" w:sz="4" w:space="0"/>
        <w:right w:val="single" w:color="0072C7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0072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cPr>
        <w:shd w:val="clear" w:color="auto" w:fill="82C9FF" w:themeFill="accent2" w:themeFillTint="66"/>
      </w:tcPr>
    </w:tblStylePr>
    <w:tblStylePr w:type="band1Horz">
      <w:tcPr>
        <w:shd w:val="clear" w:color="auto" w:fill="64BCFE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40">
    <w:name w:val="Colorful Shading Accent 3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accent4" w:sz="24" w:space="0"/>
        <w:left w:val="single" w:color="0D1D51" w:themeColor="accent3" w:sz="4" w:space="0"/>
        <w:bottom w:val="single" w:color="0D1D51" w:themeColor="accent3" w:sz="4" w:space="0"/>
        <w:right w:val="single" w:color="0D1D51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666666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cPr>
        <w:shd w:val="clear" w:color="auto" w:fill="6F8BE7" w:themeFill="accent3" w:themeFillTint="66"/>
      </w:tcPr>
    </w:tblStylePr>
    <w:tblStylePr w:type="band1Horz">
      <w:tcPr>
        <w:shd w:val="clear" w:color="auto" w:fill="4C6FE2" w:themeFill="accent3" w:themeFillTint="7F"/>
      </w:tcPr>
    </w:tblStylePr>
  </w:style>
  <w:style w:type="table" w:styleId="241">
    <w:name w:val="Colorful Shading Accent 4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D1D51" w:themeColor="accent3" w:sz="24" w:space="0"/>
        <w:left w:val="single" w:color="666666" w:themeColor="accent4" w:sz="4" w:space="0"/>
        <w:bottom w:val="single" w:color="666666" w:themeColor="accent4" w:sz="4" w:space="0"/>
        <w:right w:val="single" w:color="666666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0D1D51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cPr>
        <w:shd w:val="clear" w:color="auto" w:fill="C1C1C1" w:themeFill="accent4" w:themeFillTint="66"/>
      </w:tcPr>
    </w:tblStylePr>
    <w:tblStylePr w:type="band1Horz">
      <w:tcPr>
        <w:shd w:val="clear" w:color="auto" w:fill="B2B2B2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42">
    <w:name w:val="Colorful Shading Accent 5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E44BC" w:themeColor="accent6" w:sz="24" w:space="0"/>
        <w:left w:val="single" w:color="3C76A6" w:themeColor="accent5" w:sz="4" w:space="0"/>
        <w:bottom w:val="single" w:color="3C76A6" w:themeColor="accent5" w:sz="4" w:space="0"/>
        <w:right w:val="single" w:color="3C76A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1E44BC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34663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34663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4663" w:themeFill="accent5" w:themeFillShade="99"/>
      </w:tcPr>
    </w:tblStylePr>
    <w:tblStylePr w:type="band1Vert">
      <w:tcPr>
        <w:shd w:val="clear" w:color="auto" w:fill="ABC8E0" w:themeFill="accent5" w:themeFillTint="66"/>
      </w:tcPr>
    </w:tblStylePr>
    <w:tblStylePr w:type="band1Horz">
      <w:tcPr>
        <w:shd w:val="clear" w:color="auto" w:fill="97BBD9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43">
    <w:name w:val="Colorful Shading Accent 6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3C76A6" w:themeColor="accent5" w:sz="24" w:space="0"/>
        <w:left w:val="single" w:color="1E44BC" w:themeColor="accent6" w:sz="4" w:space="0"/>
        <w:bottom w:val="single" w:color="1E44BC" w:themeColor="accent6" w:sz="4" w:space="0"/>
        <w:right w:val="single" w:color="1E44BC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3C76A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112870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112870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2870" w:themeFill="accent6" w:themeFillShade="99"/>
      </w:tcPr>
    </w:tblStylePr>
    <w:tblStylePr w:type="band1Vert">
      <w:tcPr>
        <w:shd w:val="clear" w:color="auto" w:fill="9AAEEE" w:themeFill="accent6" w:themeFillTint="66"/>
      </w:tcPr>
    </w:tblStylePr>
    <w:tblStylePr w:type="band1Horz">
      <w:tcPr>
        <w:shd w:val="clear" w:color="auto" w:fill="819AEA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44">
    <w:name w:val="Colorful Grid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245">
    <w:name w:val="Colorful Grid Accent 1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BCDA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0405B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0405B" w:themeFill="accent1" w:themeFillShade="BF"/>
      </w:tcPr>
    </w:tblStylePr>
    <w:tblStylePr w:type="band1Vert">
      <w:tcPr>
        <w:shd w:val="clear" w:color="auto" w:fill="81ACD1" w:themeFill="accent1" w:themeFillTint="7F"/>
      </w:tcPr>
    </w:tblStylePr>
    <w:tblStylePr w:type="band1Horz">
      <w:tcPr>
        <w:shd w:val="clear" w:color="auto" w:fill="81ACD1" w:themeFill="accent1" w:themeFillTint="7F"/>
      </w:tcPr>
    </w:tblStylePr>
  </w:style>
  <w:style w:type="table" w:styleId="246">
    <w:name w:val="Colorful Grid Accent 2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E" w:themeFill="accent2" w:themeFillTint="33"/>
    </w:tcPr>
    <w:tblStylePr w:type="firstRow">
      <w:rPr>
        <w:b/>
        <w:bCs/>
      </w:rPr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82C9FF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5595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5595" w:themeFill="accent2" w:themeFillShade="BF"/>
      </w:tcPr>
    </w:tblStylePr>
    <w:tblStylePr w:type="band1Vert">
      <w:tcPr>
        <w:shd w:val="clear" w:color="auto" w:fill="64BCFE" w:themeFill="accent2" w:themeFillTint="7F"/>
      </w:tcPr>
    </w:tblStylePr>
    <w:tblStylePr w:type="band1Horz">
      <w:tcPr>
        <w:shd w:val="clear" w:color="auto" w:fill="64BCFE" w:themeFill="accent2" w:themeFillTint="7F"/>
      </w:tcPr>
    </w:tblStylePr>
  </w:style>
  <w:style w:type="table" w:styleId="247">
    <w:name w:val="Colorful Grid Accent 3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cPr>
        <w:shd w:val="clear" w:color="auto" w:fill="6F8BE7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6F8BE7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915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9153C" w:themeFill="accent3" w:themeFillShade="BF"/>
      </w:tcPr>
    </w:tblStylePr>
    <w:tblStylePr w:type="band1Vert">
      <w:tcPr>
        <w:shd w:val="clear" w:color="auto" w:fill="4C6FE2" w:themeFill="accent3" w:themeFillTint="7F"/>
      </w:tcPr>
    </w:tblStylePr>
    <w:tblStylePr w:type="band1Horz">
      <w:tcPr>
        <w:shd w:val="clear" w:color="auto" w:fill="4C6FE2" w:themeFill="accent3" w:themeFillTint="7F"/>
      </w:tcPr>
    </w:tblStylePr>
  </w:style>
  <w:style w:type="table" w:styleId="248">
    <w:name w:val="Colorful Grid Accent 4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1C1C1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C4C4C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C4C4C" w:themeFill="accent4" w:themeFillShade="BF"/>
      </w:tcPr>
    </w:tblStylePr>
    <w:tblStylePr w:type="band1Vert">
      <w:tcPr>
        <w:shd w:val="clear" w:color="auto" w:fill="B2B2B2" w:themeFill="accent4" w:themeFillTint="7F"/>
      </w:tcPr>
    </w:tblStylePr>
    <w:tblStylePr w:type="band1Horz">
      <w:tcPr>
        <w:shd w:val="clear" w:color="auto" w:fill="B2B2B2" w:themeFill="accent4" w:themeFillTint="7F"/>
      </w:tcPr>
    </w:tblStylePr>
  </w:style>
  <w:style w:type="table" w:styleId="249">
    <w:name w:val="Colorful Grid Accent 5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EF" w:themeFill="accent5" w:themeFillTint="33"/>
    </w:tcPr>
    <w:tblStylePr w:type="firstRow">
      <w:rPr>
        <w:b/>
        <w:bCs/>
      </w:rPr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ABC8E0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C587C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C587C" w:themeFill="accent5" w:themeFillShade="BF"/>
      </w:tcPr>
    </w:tblStylePr>
    <w:tblStylePr w:type="band1Vert">
      <w:tcPr>
        <w:shd w:val="clear" w:color="auto" w:fill="97BBD9" w:themeFill="accent5" w:themeFillTint="7F"/>
      </w:tcPr>
    </w:tblStylePr>
    <w:tblStylePr w:type="band1Horz">
      <w:tcPr>
        <w:shd w:val="clear" w:color="auto" w:fill="97BBD9" w:themeFill="accent5" w:themeFillTint="7F"/>
      </w:tcPr>
    </w:tblStylePr>
  </w:style>
  <w:style w:type="table" w:styleId="250">
    <w:name w:val="Colorful Grid Accent 6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6" w:themeFill="accent6" w:themeFillTint="33"/>
    </w:tcPr>
    <w:tblStylePr w:type="firstRow">
      <w:rPr>
        <w:b/>
        <w:bCs/>
      </w:rPr>
      <w:tcPr>
        <w:shd w:val="clear" w:color="auto" w:fill="9AAEEE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AAEEE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6328C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6328C" w:themeFill="accent6" w:themeFillShade="BF"/>
      </w:tcPr>
    </w:tblStylePr>
    <w:tblStylePr w:type="band1Vert">
      <w:tcPr>
        <w:shd w:val="clear" w:color="auto" w:fill="819AEA" w:themeFill="accent6" w:themeFillTint="7F"/>
      </w:tcPr>
    </w:tblStylePr>
    <w:tblStylePr w:type="band1Horz">
      <w:tcPr>
        <w:shd w:val="clear" w:color="auto" w:fill="819AEA" w:themeFill="accent6" w:themeFillTint="7F"/>
      </w:tcPr>
    </w:tblStylePr>
  </w:style>
  <w:style w:type="character" w:customStyle="1" w:styleId="251">
    <w:name w:val="Texto comentario Car"/>
    <w:basedOn w:val="88"/>
    <w:link w:val="33"/>
    <w:semiHidden/>
    <w:uiPriority w:val="99"/>
    <w:rPr>
      <w:rFonts w:ascii="Calibri" w:hAnsi="Calibri" w:cs="Calibri"/>
      <w:sz w:val="20"/>
      <w:szCs w:val="20"/>
    </w:rPr>
  </w:style>
  <w:style w:type="character" w:customStyle="1" w:styleId="252">
    <w:name w:val="Asunto del comentario Car"/>
    <w:basedOn w:val="251"/>
    <w:link w:val="32"/>
    <w:semiHidden/>
    <w:uiPriority w:val="99"/>
    <w:rPr>
      <w:rFonts w:ascii="Calibri" w:hAnsi="Calibri" w:cs="Calibri"/>
      <w:b/>
      <w:bCs/>
      <w:sz w:val="20"/>
      <w:szCs w:val="20"/>
    </w:rPr>
  </w:style>
  <w:style w:type="character" w:customStyle="1" w:styleId="253">
    <w:name w:val="Texto de globo Car"/>
    <w:basedOn w:val="88"/>
    <w:link w:val="34"/>
    <w:semiHidden/>
    <w:uiPriority w:val="99"/>
    <w:rPr>
      <w:rFonts w:ascii="Microsoft YaHei UI" w:hAnsi="Microsoft YaHei UI" w:eastAsia="Microsoft YaHei UI" w:cs="Calibri"/>
      <w:sz w:val="18"/>
      <w:szCs w:val="18"/>
    </w:rPr>
  </w:style>
  <w:style w:type="character" w:customStyle="1" w:styleId="254">
    <w:name w:val="Mapa del documento Car"/>
    <w:basedOn w:val="88"/>
    <w:link w:val="22"/>
    <w:semiHidden/>
    <w:uiPriority w:val="99"/>
    <w:rPr>
      <w:rFonts w:ascii="Microsoft YaHei UI" w:hAnsi="Microsoft YaHei UI" w:eastAsia="Microsoft YaHei UI" w:cs="Calibri"/>
      <w:sz w:val="18"/>
      <w:szCs w:val="18"/>
    </w:rPr>
  </w:style>
  <w:style w:type="character" w:customStyle="1" w:styleId="255">
    <w:name w:val="Título 3 Car"/>
    <w:basedOn w:val="88"/>
    <w:link w:val="4"/>
    <w:semiHidden/>
    <w:uiPriority w:val="9"/>
    <w:rPr>
      <w:rFonts w:ascii="Corbel" w:hAnsi="Corbel" w:eastAsiaTheme="majorEastAsia" w:cstheme="majorBidi"/>
      <w:color w:val="162B3D" w:themeColor="accent1" w:themeShade="80"/>
      <w:sz w:val="24"/>
      <w:szCs w:val="24"/>
    </w:rPr>
  </w:style>
  <w:style w:type="character" w:customStyle="1" w:styleId="256">
    <w:name w:val="Título 4 Car"/>
    <w:basedOn w:val="88"/>
    <w:link w:val="5"/>
    <w:semiHidden/>
    <w:uiPriority w:val="9"/>
    <w:rPr>
      <w:rFonts w:ascii="Corbel" w:hAnsi="Corbel" w:eastAsiaTheme="majorEastAsia" w:cstheme="majorBidi"/>
      <w:i/>
      <w:iCs/>
      <w:color w:val="21415C" w:themeColor="accent1" w:themeShade="BF"/>
    </w:rPr>
  </w:style>
  <w:style w:type="character" w:customStyle="1" w:styleId="257">
    <w:name w:val="Título 5 Car"/>
    <w:basedOn w:val="88"/>
    <w:link w:val="6"/>
    <w:semiHidden/>
    <w:uiPriority w:val="9"/>
    <w:rPr>
      <w:rFonts w:ascii="Corbel" w:hAnsi="Corbel" w:eastAsiaTheme="majorEastAsia" w:cstheme="majorBidi"/>
      <w:color w:val="21415C" w:themeColor="accent1" w:themeShade="BF"/>
    </w:rPr>
  </w:style>
  <w:style w:type="character" w:customStyle="1" w:styleId="258">
    <w:name w:val="Título 6 Car"/>
    <w:basedOn w:val="88"/>
    <w:link w:val="7"/>
    <w:semiHidden/>
    <w:uiPriority w:val="9"/>
    <w:rPr>
      <w:rFonts w:ascii="Corbel" w:hAnsi="Corbel" w:eastAsiaTheme="majorEastAsia" w:cstheme="majorBidi"/>
      <w:color w:val="162B3D" w:themeColor="accent1" w:themeShade="80"/>
    </w:rPr>
  </w:style>
  <w:style w:type="character" w:customStyle="1" w:styleId="259">
    <w:name w:val="Título 7 Car"/>
    <w:basedOn w:val="88"/>
    <w:link w:val="8"/>
    <w:semiHidden/>
    <w:uiPriority w:val="9"/>
    <w:rPr>
      <w:rFonts w:ascii="Corbel" w:hAnsi="Corbel" w:eastAsiaTheme="majorEastAsia" w:cstheme="majorBidi"/>
      <w:i/>
      <w:iCs/>
      <w:color w:val="162B3D" w:themeColor="accent1" w:themeShade="80"/>
    </w:rPr>
  </w:style>
  <w:style w:type="character" w:customStyle="1" w:styleId="260">
    <w:name w:val="Título 8 Car"/>
    <w:basedOn w:val="88"/>
    <w:link w:val="9"/>
    <w:semiHidden/>
    <w:uiPriority w:val="9"/>
    <w:rPr>
      <w:rFonts w:ascii="Corbel" w:hAnsi="Corbel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1">
    <w:name w:val="Título 9 Car"/>
    <w:basedOn w:val="88"/>
    <w:link w:val="10"/>
    <w:semiHidden/>
    <w:uiPriority w:val="9"/>
    <w:rPr>
      <w:rFonts w:ascii="Corbel" w:hAnsi="Corbel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table" w:customStyle="1" w:styleId="262">
    <w:name w:val="Plain Table 1"/>
    <w:basedOn w:val="106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63">
    <w:name w:val="Plain Table 2"/>
    <w:basedOn w:val="106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264">
    <w:name w:val="Plain Table 3"/>
    <w:basedOn w:val="106"/>
    <w:uiPriority w:val="43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265">
    <w:name w:val="Plain Table 4"/>
    <w:basedOn w:val="106"/>
    <w:uiPriority w:val="44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66">
    <w:name w:val="Plain Table 5"/>
    <w:basedOn w:val="106"/>
    <w:uiPriority w:val="45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267">
    <w:name w:val="Referencia intensa1"/>
    <w:basedOn w:val="88"/>
    <w:semiHidden/>
    <w:uiPriority w:val="32"/>
    <w:rPr>
      <w:rFonts w:ascii="Calibri" w:hAnsi="Calibri" w:cs="Calibri"/>
      <w:b/>
      <w:bCs/>
      <w:smallCaps/>
      <w:color w:val="2C567A" w:themeColor="accent1"/>
      <w:spacing w:val="5"/>
      <w14:textFill>
        <w14:solidFill>
          <w14:schemeClr w14:val="accent1"/>
        </w14:solidFill>
      </w14:textFill>
    </w:rPr>
  </w:style>
  <w:style w:type="paragraph" w:styleId="268">
    <w:name w:val="Intense Quote"/>
    <w:basedOn w:val="1"/>
    <w:next w:val="1"/>
    <w:link w:val="269"/>
    <w:semiHidden/>
    <w:uiPriority w:val="30"/>
    <w:pPr>
      <w:pBdr>
        <w:top w:val="single" w:color="2C567A" w:themeColor="accent1" w:sz="4" w:space="10"/>
        <w:bottom w:val="single" w:color="2C567A" w:themeColor="accent1" w:sz="4" w:space="10"/>
      </w:pBdr>
      <w:spacing w:before="360" w:after="360"/>
      <w:ind w:left="864" w:right="864"/>
      <w:jc w:val="center"/>
    </w:pPr>
    <w:rPr>
      <w:i/>
      <w:iCs/>
      <w:color w:val="2C567A" w:themeColor="accent1"/>
      <w14:textFill>
        <w14:solidFill>
          <w14:schemeClr w14:val="accent1"/>
        </w14:solidFill>
      </w14:textFill>
    </w:rPr>
  </w:style>
  <w:style w:type="character" w:customStyle="1" w:styleId="269">
    <w:name w:val="Cita destacada Car"/>
    <w:basedOn w:val="88"/>
    <w:link w:val="268"/>
    <w:semiHidden/>
    <w:uiPriority w:val="30"/>
    <w:rPr>
      <w:rFonts w:ascii="Calibri" w:hAnsi="Calibri" w:cs="Calibri"/>
      <w:i/>
      <w:iCs/>
      <w:color w:val="2C567A" w:themeColor="accent1"/>
      <w14:textFill>
        <w14:solidFill>
          <w14:schemeClr w14:val="accent1"/>
        </w14:solidFill>
      </w14:textFill>
    </w:rPr>
  </w:style>
  <w:style w:type="character" w:customStyle="1" w:styleId="270">
    <w:name w:val="Énfasis intenso1"/>
    <w:basedOn w:val="88"/>
    <w:semiHidden/>
    <w:uiPriority w:val="21"/>
    <w:rPr>
      <w:rFonts w:ascii="Calibri" w:hAnsi="Calibri" w:cs="Calibri"/>
      <w:i/>
      <w:iCs/>
      <w:color w:val="2C567A" w:themeColor="accent1"/>
      <w14:textFill>
        <w14:solidFill>
          <w14:schemeClr w14:val="accent1"/>
        </w14:solidFill>
      </w14:textFill>
    </w:rPr>
  </w:style>
  <w:style w:type="character" w:customStyle="1" w:styleId="271">
    <w:name w:val="Smart Hyperlink"/>
    <w:basedOn w:val="88"/>
    <w:semiHidden/>
    <w:unhideWhenUsed/>
    <w:uiPriority w:val="99"/>
    <w:rPr>
      <w:rFonts w:ascii="Calibri" w:hAnsi="Calibri" w:cs="Calibri"/>
      <w:u w:val="dotted"/>
    </w:rPr>
  </w:style>
  <w:style w:type="character" w:customStyle="1" w:styleId="272">
    <w:name w:val="Unresolved Mention"/>
    <w:basedOn w:val="88"/>
    <w:semiHidden/>
    <w:unhideWhenUsed/>
    <w:uiPriority w:val="99"/>
    <w:rPr>
      <w:rFonts w:ascii="Calibri" w:hAnsi="Calibri" w:cs="Calibri"/>
      <w:color w:val="605E5C"/>
      <w:shd w:val="clear" w:color="auto" w:fill="E1DFDD"/>
    </w:rPr>
  </w:style>
  <w:style w:type="character" w:customStyle="1" w:styleId="273">
    <w:name w:val="Texto independiente 2 Car"/>
    <w:basedOn w:val="88"/>
    <w:link w:val="46"/>
    <w:semiHidden/>
    <w:uiPriority w:val="99"/>
    <w:rPr>
      <w:rFonts w:ascii="Calibri" w:hAnsi="Calibri" w:cs="Calibri"/>
    </w:rPr>
  </w:style>
  <w:style w:type="character" w:customStyle="1" w:styleId="274">
    <w:name w:val="Texto independiente 3 Car"/>
    <w:basedOn w:val="88"/>
    <w:link w:val="83"/>
    <w:semiHidden/>
    <w:uiPriority w:val="99"/>
    <w:rPr>
      <w:rFonts w:ascii="Calibri" w:hAnsi="Calibri" w:cs="Calibri"/>
      <w:sz w:val="16"/>
      <w:szCs w:val="16"/>
    </w:rPr>
  </w:style>
  <w:style w:type="character" w:customStyle="1" w:styleId="275">
    <w:name w:val="Sangría de texto normal Car"/>
    <w:basedOn w:val="88"/>
    <w:link w:val="59"/>
    <w:semiHidden/>
    <w:uiPriority w:val="99"/>
    <w:rPr>
      <w:rFonts w:ascii="Calibri" w:hAnsi="Calibri" w:cs="Calibri"/>
    </w:rPr>
  </w:style>
  <w:style w:type="character" w:customStyle="1" w:styleId="276">
    <w:name w:val="Sangría 2 de t. independiente Car"/>
    <w:basedOn w:val="88"/>
    <w:link w:val="78"/>
    <w:semiHidden/>
    <w:uiPriority w:val="99"/>
    <w:rPr>
      <w:rFonts w:ascii="Calibri" w:hAnsi="Calibri" w:cs="Calibri"/>
    </w:rPr>
  </w:style>
  <w:style w:type="character" w:customStyle="1" w:styleId="277">
    <w:name w:val="Sangría 3 de t. independiente Car"/>
    <w:basedOn w:val="88"/>
    <w:link w:val="57"/>
    <w:semiHidden/>
    <w:uiPriority w:val="99"/>
    <w:rPr>
      <w:rFonts w:ascii="Calibri" w:hAnsi="Calibri" w:cs="Calibri"/>
      <w:sz w:val="16"/>
      <w:szCs w:val="16"/>
    </w:rPr>
  </w:style>
  <w:style w:type="character" w:customStyle="1" w:styleId="278">
    <w:name w:val="Texto independiente primera sangría Car"/>
    <w:basedOn w:val="151"/>
    <w:link w:val="84"/>
    <w:semiHidden/>
    <w:uiPriority w:val="99"/>
    <w:rPr>
      <w:rFonts w:ascii="Calibri" w:hAnsi="Calibri" w:cs="Calibri"/>
      <w:sz w:val="20"/>
      <w:szCs w:val="20"/>
    </w:rPr>
  </w:style>
  <w:style w:type="character" w:customStyle="1" w:styleId="279">
    <w:name w:val="Texto independiente primera sangría 2 Car"/>
    <w:basedOn w:val="275"/>
    <w:link w:val="85"/>
    <w:semiHidden/>
    <w:uiPriority w:val="99"/>
    <w:rPr>
      <w:rFonts w:ascii="Calibri" w:hAnsi="Calibri" w:cs="Calibri"/>
    </w:rPr>
  </w:style>
  <w:style w:type="character" w:customStyle="1" w:styleId="280">
    <w:name w:val="Encabezado de nota Car"/>
    <w:basedOn w:val="88"/>
    <w:link w:val="48"/>
    <w:semiHidden/>
    <w:uiPriority w:val="99"/>
    <w:rPr>
      <w:rFonts w:ascii="Calibri" w:hAnsi="Calibri" w:cs="Calibri"/>
    </w:rPr>
  </w:style>
  <w:style w:type="table" w:styleId="281">
    <w:name w:val="Light List"/>
    <w:basedOn w:val="106"/>
    <w:semiHidden/>
    <w:unhideWhenUsed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282">
    <w:name w:val="Light List Accent 1"/>
    <w:basedOn w:val="106"/>
    <w:semiHidden/>
    <w:unhideWhenUsed/>
    <w:uiPriority w:val="61"/>
    <w:tblPr>
      <w:tblBorders>
        <w:top w:val="single" w:color="2C567A" w:themeColor="accent1" w:sz="8" w:space="0"/>
        <w:left w:val="single" w:color="2C567A" w:themeColor="accent1" w:sz="8" w:space="0"/>
        <w:bottom w:val="single" w:color="2C567A" w:themeColor="accent1" w:sz="8" w:space="0"/>
        <w:right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2C567A" w:themeColor="accent1" w:sz="6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</w:tcPr>
    </w:tblStylePr>
    <w:tblStylePr w:type="band1Horz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</w:tcPr>
    </w:tblStylePr>
  </w:style>
  <w:style w:type="table" w:styleId="283">
    <w:name w:val="Light List Accent 2"/>
    <w:basedOn w:val="106"/>
    <w:semiHidden/>
    <w:unhideWhenUsed/>
    <w:uiPriority w:val="61"/>
    <w:tblPr>
      <w:tblBorders>
        <w:top w:val="single" w:color="0072C7" w:themeColor="accent2" w:sz="8" w:space="0"/>
        <w:left w:val="single" w:color="0072C7" w:themeColor="accent2" w:sz="8" w:space="0"/>
        <w:bottom w:val="single" w:color="0072C7" w:themeColor="accent2" w:sz="8" w:space="0"/>
        <w:right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72C7" w:themeColor="accent2" w:sz="6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</w:tcPr>
    </w:tblStylePr>
    <w:tblStylePr w:type="band1Horz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</w:tcPr>
    </w:tblStylePr>
  </w:style>
  <w:style w:type="table" w:styleId="284">
    <w:name w:val="Light List Accent 3"/>
    <w:basedOn w:val="106"/>
    <w:semiHidden/>
    <w:unhideWhenUsed/>
    <w:uiPriority w:val="61"/>
    <w:tblPr>
      <w:tblBorders>
        <w:top w:val="single" w:color="0D1D51" w:themeColor="accent3" w:sz="8" w:space="0"/>
        <w:left w:val="single" w:color="0D1D51" w:themeColor="accent3" w:sz="8" w:space="0"/>
        <w:bottom w:val="single" w:color="0D1D51" w:themeColor="accent3" w:sz="8" w:space="0"/>
        <w:right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D1D51" w:themeColor="accent3" w:sz="6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</w:tcPr>
    </w:tblStylePr>
    <w:tblStylePr w:type="band1Horz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</w:tcPr>
    </w:tblStylePr>
  </w:style>
  <w:style w:type="table" w:styleId="285">
    <w:name w:val="Light List Accent 4"/>
    <w:basedOn w:val="106"/>
    <w:semiHidden/>
    <w:unhideWhenUsed/>
    <w:uiPriority w:val="61"/>
    <w:tblPr>
      <w:tblBorders>
        <w:top w:val="single" w:color="666666" w:themeColor="accent4" w:sz="8" w:space="0"/>
        <w:left w:val="single" w:color="666666" w:themeColor="accent4" w:sz="8" w:space="0"/>
        <w:bottom w:val="single" w:color="666666" w:themeColor="accent4" w:sz="8" w:space="0"/>
        <w:right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666666" w:themeColor="accent4" w:sz="6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</w:tcPr>
    </w:tblStylePr>
    <w:tblStylePr w:type="band1Horz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</w:tcPr>
    </w:tblStylePr>
  </w:style>
  <w:style w:type="table" w:styleId="286">
    <w:name w:val="Light List Accent 5"/>
    <w:basedOn w:val="106"/>
    <w:semiHidden/>
    <w:unhideWhenUsed/>
    <w:uiPriority w:val="61"/>
    <w:tblPr>
      <w:tblBorders>
        <w:top w:val="single" w:color="3C76A6" w:themeColor="accent5" w:sz="8" w:space="0"/>
        <w:left w:val="single" w:color="3C76A6" w:themeColor="accent5" w:sz="8" w:space="0"/>
        <w:bottom w:val="single" w:color="3C76A6" w:themeColor="accent5" w:sz="8" w:space="0"/>
        <w:right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C76A6" w:themeColor="accent5" w:sz="6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</w:tcPr>
    </w:tblStylePr>
    <w:tblStylePr w:type="band1Horz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</w:tcPr>
    </w:tblStylePr>
  </w:style>
  <w:style w:type="table" w:styleId="287">
    <w:name w:val="Light List Accent 6"/>
    <w:basedOn w:val="106"/>
    <w:semiHidden/>
    <w:unhideWhenUsed/>
    <w:uiPriority w:val="61"/>
    <w:tblPr>
      <w:tblBorders>
        <w:top w:val="single" w:color="1E44BC" w:themeColor="accent6" w:sz="8" w:space="0"/>
        <w:left w:val="single" w:color="1E44BC" w:themeColor="accent6" w:sz="8" w:space="0"/>
        <w:bottom w:val="single" w:color="1E44BC" w:themeColor="accent6" w:sz="8" w:space="0"/>
        <w:right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1E44BC" w:themeColor="accent6" w:sz="6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</w:tcPr>
    </w:tblStylePr>
    <w:tblStylePr w:type="band1Horz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</w:tcPr>
    </w:tblStylePr>
  </w:style>
  <w:style w:type="table" w:styleId="288">
    <w:name w:val="Light Shading"/>
    <w:basedOn w:val="106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89">
    <w:name w:val="Light Shading Accent 1"/>
    <w:basedOn w:val="106"/>
    <w:semiHidden/>
    <w:unhideWhenUsed/>
    <w:uiPriority w:val="60"/>
    <w:rPr>
      <w:color w:val="21415C" w:themeColor="accent1" w:themeShade="BF"/>
    </w:rPr>
    <w:tblPr>
      <w:tblBorders>
        <w:top w:val="single" w:color="2C567A" w:themeColor="accent1" w:sz="8" w:space="0"/>
        <w:bottom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2C567A" w:themeColor="accent1" w:sz="8" w:space="0"/>
          <w:left w:val="nil"/>
          <w:bottom w:val="single" w:color="2C567A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2C567A" w:themeColor="accent1" w:sz="8" w:space="0"/>
          <w:left w:val="nil"/>
          <w:bottom w:val="single" w:color="2C567A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0D6E8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C0D6E8" w:themeFill="accent1" w:themeFillTint="3F"/>
      </w:tcPr>
    </w:tblStylePr>
  </w:style>
  <w:style w:type="table" w:styleId="290">
    <w:name w:val="Light Shading Accent 2"/>
    <w:basedOn w:val="106"/>
    <w:semiHidden/>
    <w:unhideWhenUsed/>
    <w:uiPriority w:val="60"/>
    <w:rPr>
      <w:color w:val="005595" w:themeColor="accent2" w:themeShade="BF"/>
    </w:rPr>
    <w:tblPr>
      <w:tblBorders>
        <w:top w:val="single" w:color="0072C7" w:themeColor="accent2" w:sz="8" w:space="0"/>
        <w:bottom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72C7" w:themeColor="accent2" w:sz="8" w:space="0"/>
          <w:left w:val="nil"/>
          <w:bottom w:val="single" w:color="0072C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72C7" w:themeColor="accent2" w:sz="8" w:space="0"/>
          <w:left w:val="nil"/>
          <w:bottom w:val="single" w:color="0072C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291">
    <w:name w:val="Light Shading Accent 3"/>
    <w:basedOn w:val="106"/>
    <w:semiHidden/>
    <w:unhideWhenUsed/>
    <w:uiPriority w:val="60"/>
    <w:rPr>
      <w:color w:val="0A163D" w:themeColor="accent3" w:themeShade="BF"/>
    </w:rPr>
    <w:tblPr>
      <w:tblBorders>
        <w:top w:val="single" w:color="0D1D51" w:themeColor="accent3" w:sz="8" w:space="0"/>
        <w:bottom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D1D51" w:themeColor="accent3" w:sz="8" w:space="0"/>
          <w:left w:val="nil"/>
          <w:bottom w:val="single" w:color="0D1D51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D1D51" w:themeColor="accent3" w:sz="8" w:space="0"/>
          <w:left w:val="nil"/>
          <w:bottom w:val="single" w:color="0D1D51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292">
    <w:name w:val="Light Shading Accent 4"/>
    <w:basedOn w:val="106"/>
    <w:semiHidden/>
    <w:unhideWhenUsed/>
    <w:uiPriority w:val="60"/>
    <w:rPr>
      <w:color w:val="4D4D4D" w:themeColor="accent4" w:themeShade="BF"/>
    </w:rPr>
    <w:tblPr>
      <w:tblBorders>
        <w:top w:val="single" w:color="666666" w:themeColor="accent4" w:sz="8" w:space="0"/>
        <w:bottom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666666" w:themeColor="accent4" w:sz="8" w:space="0"/>
          <w:left w:val="nil"/>
          <w:bottom w:val="single" w:color="666666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666666" w:themeColor="accent4" w:sz="8" w:space="0"/>
          <w:left w:val="nil"/>
          <w:bottom w:val="single" w:color="666666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293">
    <w:name w:val="Light Shading Accent 5"/>
    <w:basedOn w:val="106"/>
    <w:semiHidden/>
    <w:unhideWhenUsed/>
    <w:uiPriority w:val="60"/>
    <w:rPr>
      <w:color w:val="2D587D" w:themeColor="accent5" w:themeShade="BF"/>
    </w:rPr>
    <w:tblPr>
      <w:tblBorders>
        <w:top w:val="single" w:color="3C76A6" w:themeColor="accent5" w:sz="8" w:space="0"/>
        <w:bottom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3C76A6" w:themeColor="accent5" w:sz="8" w:space="0"/>
          <w:left w:val="nil"/>
          <w:bottom w:val="single" w:color="3C76A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3C76A6" w:themeColor="accent5" w:sz="8" w:space="0"/>
          <w:left w:val="nil"/>
          <w:bottom w:val="single" w:color="3C76A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294">
    <w:name w:val="Light Shading Accent 6"/>
    <w:basedOn w:val="106"/>
    <w:semiHidden/>
    <w:unhideWhenUsed/>
    <w:uiPriority w:val="60"/>
    <w:rPr>
      <w:color w:val="17338D" w:themeColor="accent6" w:themeShade="BF"/>
    </w:rPr>
    <w:tblPr>
      <w:tblBorders>
        <w:top w:val="single" w:color="1E44BC" w:themeColor="accent6" w:sz="8" w:space="0"/>
        <w:bottom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1E44BC" w:themeColor="accent6" w:sz="8" w:space="0"/>
          <w:left w:val="nil"/>
          <w:bottom w:val="single" w:color="1E44BC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1E44BC" w:themeColor="accent6" w:sz="8" w:space="0"/>
          <w:left w:val="nil"/>
          <w:bottom w:val="single" w:color="1E44BC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295">
    <w:name w:val="Light Grid"/>
    <w:basedOn w:val="106"/>
    <w:semiHidden/>
    <w:unhideWhenUsed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296">
    <w:name w:val="Light Grid Accent 1"/>
    <w:basedOn w:val="106"/>
    <w:semiHidden/>
    <w:unhideWhenUsed/>
    <w:uiPriority w:val="62"/>
    <w:tblPr>
      <w:tblBorders>
        <w:top w:val="single" w:color="2C567A" w:themeColor="accent1" w:sz="8" w:space="0"/>
        <w:left w:val="single" w:color="2C567A" w:themeColor="accent1" w:sz="8" w:space="0"/>
        <w:bottom w:val="single" w:color="2C567A" w:themeColor="accent1" w:sz="8" w:space="0"/>
        <w:right w:val="single" w:color="2C567A" w:themeColor="accent1" w:sz="8" w:space="0"/>
        <w:insideH w:val="single" w:color="2C567A" w:themeColor="accent1" w:sz="8" w:space="0"/>
        <w:insideV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18" w:space="0"/>
          <w:right w:val="single" w:color="2C567A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2C567A" w:themeColor="accent1" w:sz="6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</w:tcPr>
    </w:tblStylePr>
    <w:tblStylePr w:type="band1Vert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  <w:shd w:val="clear" w:color="auto" w:fill="C0D6E8" w:themeFill="accent1" w:themeFillTint="3F"/>
      </w:tcPr>
    </w:tblStylePr>
    <w:tblStylePr w:type="band1Horz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  <w:insideV w:val="single" w:sz="8" w:space="0"/>
        </w:tcBorders>
        <w:shd w:val="clear" w:color="auto" w:fill="C0D6E8" w:themeFill="accent1" w:themeFillTint="3F"/>
      </w:tcPr>
    </w:tblStylePr>
    <w:tblStylePr w:type="band2Horz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  <w:insideV w:val="single" w:sz="8" w:space="0"/>
        </w:tcBorders>
      </w:tcPr>
    </w:tblStylePr>
  </w:style>
  <w:style w:type="table" w:styleId="297">
    <w:name w:val="Light Grid Accent 2"/>
    <w:basedOn w:val="106"/>
    <w:semiHidden/>
    <w:unhideWhenUsed/>
    <w:uiPriority w:val="62"/>
    <w:tblPr>
      <w:tblBorders>
        <w:top w:val="single" w:color="0072C7" w:themeColor="accent2" w:sz="8" w:space="0"/>
        <w:left w:val="single" w:color="0072C7" w:themeColor="accent2" w:sz="8" w:space="0"/>
        <w:bottom w:val="single" w:color="0072C7" w:themeColor="accent2" w:sz="8" w:space="0"/>
        <w:right w:val="single" w:color="0072C7" w:themeColor="accent2" w:sz="8" w:space="0"/>
        <w:insideH w:val="single" w:color="0072C7" w:themeColor="accent2" w:sz="8" w:space="0"/>
        <w:insideV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18" w:space="0"/>
          <w:right w:val="single" w:color="0072C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72C7" w:themeColor="accent2" w:sz="6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</w:tcPr>
    </w:tblStylePr>
    <w:tblStylePr w:type="band1Vert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  <w:shd w:val="clear" w:color="auto" w:fill="B2DEFF" w:themeFill="accent2" w:themeFillTint="3F"/>
      </w:tcPr>
    </w:tblStylePr>
    <w:tblStylePr w:type="band1Horz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  <w:insideV w:val="single" w:sz="8" w:space="0"/>
        </w:tcBorders>
        <w:shd w:val="clear" w:color="auto" w:fill="B2DEFF" w:themeFill="accent2" w:themeFillTint="3F"/>
      </w:tcPr>
    </w:tblStylePr>
    <w:tblStylePr w:type="band2Horz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  <w:insideV w:val="single" w:sz="8" w:space="0"/>
        </w:tcBorders>
      </w:tcPr>
    </w:tblStylePr>
  </w:style>
  <w:style w:type="table" w:styleId="298">
    <w:name w:val="Light Grid Accent 3"/>
    <w:basedOn w:val="106"/>
    <w:semiHidden/>
    <w:unhideWhenUsed/>
    <w:uiPriority w:val="62"/>
    <w:tblPr>
      <w:tblBorders>
        <w:top w:val="single" w:color="0D1D51" w:themeColor="accent3" w:sz="8" w:space="0"/>
        <w:left w:val="single" w:color="0D1D51" w:themeColor="accent3" w:sz="8" w:space="0"/>
        <w:bottom w:val="single" w:color="0D1D51" w:themeColor="accent3" w:sz="8" w:space="0"/>
        <w:right w:val="single" w:color="0D1D51" w:themeColor="accent3" w:sz="8" w:space="0"/>
        <w:insideH w:val="single" w:color="0D1D51" w:themeColor="accent3" w:sz="8" w:space="0"/>
        <w:insideV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18" w:space="0"/>
          <w:right w:val="single" w:color="0D1D51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D1D51" w:themeColor="accent3" w:sz="6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</w:tcPr>
    </w:tblStylePr>
    <w:tblStylePr w:type="band1Vert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  <w:shd w:val="clear" w:color="auto" w:fill="A6B7F0" w:themeFill="accent3" w:themeFillTint="3F"/>
      </w:tcPr>
    </w:tblStylePr>
    <w:tblStylePr w:type="band1Horz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  <w:insideV w:val="single" w:sz="8" w:space="0"/>
        </w:tcBorders>
        <w:shd w:val="clear" w:color="auto" w:fill="A6B7F0" w:themeFill="accent3" w:themeFillTint="3F"/>
      </w:tcPr>
    </w:tblStylePr>
    <w:tblStylePr w:type="band2Horz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  <w:insideV w:val="single" w:sz="8" w:space="0"/>
        </w:tcBorders>
      </w:tcPr>
    </w:tblStylePr>
  </w:style>
  <w:style w:type="table" w:styleId="299">
    <w:name w:val="Light Grid Accent 4"/>
    <w:basedOn w:val="106"/>
    <w:semiHidden/>
    <w:unhideWhenUsed/>
    <w:uiPriority w:val="62"/>
    <w:tblPr>
      <w:tblBorders>
        <w:top w:val="single" w:color="666666" w:themeColor="accent4" w:sz="8" w:space="0"/>
        <w:left w:val="single" w:color="666666" w:themeColor="accent4" w:sz="8" w:space="0"/>
        <w:bottom w:val="single" w:color="666666" w:themeColor="accent4" w:sz="8" w:space="0"/>
        <w:right w:val="single" w:color="666666" w:themeColor="accent4" w:sz="8" w:space="0"/>
        <w:insideH w:val="single" w:color="666666" w:themeColor="accent4" w:sz="8" w:space="0"/>
        <w:insideV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18" w:space="0"/>
          <w:right w:val="single" w:color="666666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666666" w:themeColor="accent4" w:sz="6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</w:tcPr>
    </w:tblStylePr>
    <w:tblStylePr w:type="band1Vert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  <w:shd w:val="clear" w:color="auto" w:fill="D9D9D9" w:themeFill="accent4" w:themeFillTint="3F"/>
      </w:tcPr>
    </w:tblStylePr>
    <w:tblStylePr w:type="band1Horz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  <w:insideV w:val="single" w:sz="8" w:space="0"/>
        </w:tcBorders>
        <w:shd w:val="clear" w:color="auto" w:fill="D9D9D9" w:themeFill="accent4" w:themeFillTint="3F"/>
      </w:tcPr>
    </w:tblStylePr>
    <w:tblStylePr w:type="band2Horz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  <w:insideV w:val="single" w:sz="8" w:space="0"/>
        </w:tcBorders>
      </w:tcPr>
    </w:tblStylePr>
  </w:style>
  <w:style w:type="table" w:styleId="300">
    <w:name w:val="Light Grid Accent 5"/>
    <w:basedOn w:val="106"/>
    <w:semiHidden/>
    <w:unhideWhenUsed/>
    <w:uiPriority w:val="62"/>
    <w:tblPr>
      <w:tblBorders>
        <w:top w:val="single" w:color="3C76A6" w:themeColor="accent5" w:sz="8" w:space="0"/>
        <w:left w:val="single" w:color="3C76A6" w:themeColor="accent5" w:sz="8" w:space="0"/>
        <w:bottom w:val="single" w:color="3C76A6" w:themeColor="accent5" w:sz="8" w:space="0"/>
        <w:right w:val="single" w:color="3C76A6" w:themeColor="accent5" w:sz="8" w:space="0"/>
        <w:insideH w:val="single" w:color="3C76A6" w:themeColor="accent5" w:sz="8" w:space="0"/>
        <w:insideV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18" w:space="0"/>
          <w:right w:val="single" w:color="3C76A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3C76A6" w:themeColor="accent5" w:sz="6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</w:tcPr>
    </w:tblStylePr>
    <w:tblStylePr w:type="band1Vert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  <w:shd w:val="clear" w:color="auto" w:fill="CBDDEC" w:themeFill="accent5" w:themeFillTint="3F"/>
      </w:tcPr>
    </w:tblStylePr>
    <w:tblStylePr w:type="band1Horz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  <w:insideV w:val="single" w:sz="8" w:space="0"/>
        </w:tcBorders>
        <w:shd w:val="clear" w:color="auto" w:fill="CBDDEC" w:themeFill="accent5" w:themeFillTint="3F"/>
      </w:tcPr>
    </w:tblStylePr>
    <w:tblStylePr w:type="band2Horz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  <w:insideV w:val="single" w:sz="8" w:space="0"/>
        </w:tcBorders>
      </w:tcPr>
    </w:tblStylePr>
  </w:style>
  <w:style w:type="table" w:styleId="301">
    <w:name w:val="Light Grid Accent 6"/>
    <w:basedOn w:val="106"/>
    <w:semiHidden/>
    <w:unhideWhenUsed/>
    <w:uiPriority w:val="62"/>
    <w:tblPr>
      <w:tblBorders>
        <w:top w:val="single" w:color="1E44BC" w:themeColor="accent6" w:sz="8" w:space="0"/>
        <w:left w:val="single" w:color="1E44BC" w:themeColor="accent6" w:sz="8" w:space="0"/>
        <w:bottom w:val="single" w:color="1E44BC" w:themeColor="accent6" w:sz="8" w:space="0"/>
        <w:right w:val="single" w:color="1E44BC" w:themeColor="accent6" w:sz="8" w:space="0"/>
        <w:insideH w:val="single" w:color="1E44BC" w:themeColor="accent6" w:sz="8" w:space="0"/>
        <w:insideV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18" w:space="0"/>
          <w:right w:val="single" w:color="1E44BC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1E44BC" w:themeColor="accent6" w:sz="6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</w:tcPr>
    </w:tblStylePr>
    <w:tblStylePr w:type="band1Vert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  <w:shd w:val="clear" w:color="auto" w:fill="C0CDF5" w:themeFill="accent6" w:themeFillTint="3F"/>
      </w:tcPr>
    </w:tblStylePr>
    <w:tblStylePr w:type="band1Horz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  <w:insideV w:val="single" w:sz="8" w:space="0"/>
        </w:tcBorders>
        <w:shd w:val="clear" w:color="auto" w:fill="C0CDF5" w:themeFill="accent6" w:themeFillTint="3F"/>
      </w:tcPr>
    </w:tblStylePr>
    <w:tblStylePr w:type="band2Horz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  <w:insideV w:val="single" w:sz="8" w:space="0"/>
        </w:tcBorders>
      </w:tcPr>
    </w:tblStylePr>
  </w:style>
  <w:style w:type="table" w:styleId="302">
    <w:name w:val="Dark List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03">
    <w:name w:val="Dark List Accent 1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52A3C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0405B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0405B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05B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05B" w:themeFill="accent1" w:themeFillShade="BF"/>
      </w:tcPr>
    </w:tblStylePr>
  </w:style>
  <w:style w:type="table" w:styleId="304">
    <w:name w:val="Dark List Accent 2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305">
    <w:name w:val="Dark List Accent 3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306">
    <w:name w:val="Dark List Accent 4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307">
    <w:name w:val="Dark List Accent 5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D3A52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C587C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C587C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87C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87C" w:themeFill="accent5" w:themeFillShade="BF"/>
      </w:tcPr>
    </w:tblStylePr>
  </w:style>
  <w:style w:type="table" w:styleId="308">
    <w:name w:val="Dark List Accent 6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E215D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309">
    <w:name w:val="List Table 1 Light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0">
    <w:name w:val="List Table 1 Light Accent 1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9BC8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679BC8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11">
    <w:name w:val="List Table 1 Light Accent 2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44AFFF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44AF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12">
    <w:name w:val="List Table 1 Light Accent 3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2752DC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2752DC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13">
    <w:name w:val="List Table 1 Light Accent 4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A3A3A3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3A3A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14">
    <w:name w:val="List Table 1 Light Accent 5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81ADD1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81ADD1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15">
    <w:name w:val="List Table 1 Light Accent 6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86E6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6786E6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16">
    <w:name w:val="List Table 2"/>
    <w:basedOn w:val="106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7">
    <w:name w:val="List Table 2 Accent 1"/>
    <w:basedOn w:val="106"/>
    <w:uiPriority w:val="47"/>
    <w:tblPr>
      <w:tblBorders>
        <w:top w:val="single" w:color="679BC8" w:themeColor="accent1" w:themeTint="99" w:sz="4" w:space="0"/>
        <w:bottom w:val="single" w:color="679BC8" w:themeColor="accent1" w:themeTint="99" w:sz="4" w:space="0"/>
        <w:insideH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18">
    <w:name w:val="List Table 2 Accent 2"/>
    <w:basedOn w:val="106"/>
    <w:uiPriority w:val="47"/>
    <w:tblPr>
      <w:tblBorders>
        <w:top w:val="single" w:color="44AFFF" w:themeColor="accent2" w:themeTint="99" w:sz="4" w:space="0"/>
        <w:bottom w:val="single" w:color="44AFFF" w:themeColor="accent2" w:themeTint="99" w:sz="4" w:space="0"/>
        <w:insideH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19">
    <w:name w:val="List Table 2 Accent 3"/>
    <w:basedOn w:val="106"/>
    <w:uiPriority w:val="47"/>
    <w:tblPr>
      <w:tblBorders>
        <w:top w:val="single" w:color="2752DC" w:themeColor="accent3" w:themeTint="99" w:sz="4" w:space="0"/>
        <w:bottom w:val="single" w:color="2752DC" w:themeColor="accent3" w:themeTint="99" w:sz="4" w:space="0"/>
        <w:insideH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20">
    <w:name w:val="List Table 2 Accent 4"/>
    <w:basedOn w:val="106"/>
    <w:uiPriority w:val="47"/>
    <w:tblPr>
      <w:tblBorders>
        <w:top w:val="single" w:color="A3A3A3" w:themeColor="accent4" w:themeTint="99" w:sz="4" w:space="0"/>
        <w:bottom w:val="single" w:color="A3A3A3" w:themeColor="accent4" w:themeTint="99" w:sz="4" w:space="0"/>
        <w:insideH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21">
    <w:name w:val="List Table 2 Accent 5"/>
    <w:basedOn w:val="106"/>
    <w:uiPriority w:val="47"/>
    <w:tblPr>
      <w:tblBorders>
        <w:top w:val="single" w:color="81ADD1" w:themeColor="accent5" w:themeTint="99" w:sz="4" w:space="0"/>
        <w:bottom w:val="single" w:color="81ADD1" w:themeColor="accent5" w:themeTint="99" w:sz="4" w:space="0"/>
        <w:insideH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22">
    <w:name w:val="List Table 2 Accent 6"/>
    <w:basedOn w:val="106"/>
    <w:uiPriority w:val="47"/>
    <w:tblPr>
      <w:tblBorders>
        <w:top w:val="single" w:color="6786E6" w:themeColor="accent6" w:themeTint="99" w:sz="4" w:space="0"/>
        <w:bottom w:val="single" w:color="6786E6" w:themeColor="accent6" w:themeTint="99" w:sz="4" w:space="0"/>
        <w:insideH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23">
    <w:name w:val="List Table 3"/>
    <w:basedOn w:val="106"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24">
    <w:name w:val="List Table 3 Accent 1"/>
    <w:basedOn w:val="106"/>
    <w:uiPriority w:val="48"/>
    <w:tblPr>
      <w:tblBorders>
        <w:top w:val="single" w:color="2C567A" w:themeColor="accent1" w:sz="4" w:space="0"/>
        <w:left w:val="single" w:color="2C567A" w:themeColor="accent1" w:sz="4" w:space="0"/>
        <w:bottom w:val="single" w:color="2C567A" w:themeColor="accent1" w:sz="4" w:space="0"/>
        <w:right w:val="single" w:color="2C567A" w:themeColor="accen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C567A" w:themeFill="accent1"/>
      </w:tcPr>
    </w:tblStylePr>
    <w:tblStylePr w:type="lastRow">
      <w:rPr>
        <w:b/>
        <w:bCs/>
      </w:rPr>
      <w:tcPr>
        <w:tcBorders>
          <w:top w:val="double" w:color="2C567A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2C567A" w:themeColor="accent1" w:sz="4" w:space="0"/>
          <w:right w:val="single" w:color="2C567A" w:themeColor="accent1" w:sz="4" w:space="0"/>
        </w:tcBorders>
      </w:tcPr>
    </w:tblStylePr>
    <w:tblStylePr w:type="band1Horz">
      <w:tcPr>
        <w:tcBorders>
          <w:top w:val="single" w:color="2C567A" w:themeColor="accent1" w:sz="4" w:space="0"/>
          <w:bottom w:val="single" w:color="2C567A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2C567A" w:themeColor="accent1" w:sz="4" w:space="0"/>
          <w:left w:val="nil"/>
        </w:tcBorders>
      </w:tcPr>
    </w:tblStylePr>
    <w:tblStylePr w:type="swCell">
      <w:tcPr>
        <w:tcBorders>
          <w:top w:val="double" w:color="2C567A" w:themeColor="accent1" w:sz="4" w:space="0"/>
          <w:right w:val="nil"/>
        </w:tcBorders>
      </w:tcPr>
    </w:tblStylePr>
  </w:style>
  <w:style w:type="table" w:customStyle="1" w:styleId="325">
    <w:name w:val="List Table 3 Accent 2"/>
    <w:basedOn w:val="106"/>
    <w:uiPriority w:val="48"/>
    <w:tblPr>
      <w:tblBorders>
        <w:top w:val="single" w:color="0072C7" w:themeColor="accent2" w:sz="4" w:space="0"/>
        <w:left w:val="single" w:color="0072C7" w:themeColor="accent2" w:sz="4" w:space="0"/>
        <w:bottom w:val="single" w:color="0072C7" w:themeColor="accent2" w:sz="4" w:space="0"/>
        <w:right w:val="single" w:color="0072C7" w:themeColor="accent2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72C7" w:themeFill="accent2"/>
      </w:tcPr>
    </w:tblStylePr>
    <w:tblStylePr w:type="lastRow">
      <w:rPr>
        <w:b/>
        <w:bCs/>
      </w:rPr>
      <w:tcPr>
        <w:tcBorders>
          <w:top w:val="double" w:color="0072C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72C7" w:themeColor="accent2" w:sz="4" w:space="0"/>
          <w:right w:val="single" w:color="0072C7" w:themeColor="accent2" w:sz="4" w:space="0"/>
        </w:tcBorders>
      </w:tcPr>
    </w:tblStylePr>
    <w:tblStylePr w:type="band1Horz">
      <w:tcPr>
        <w:tcBorders>
          <w:top w:val="single" w:color="0072C7" w:themeColor="accent2" w:sz="4" w:space="0"/>
          <w:bottom w:val="single" w:color="0072C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72C7" w:themeColor="accent2" w:sz="4" w:space="0"/>
          <w:left w:val="nil"/>
        </w:tcBorders>
      </w:tcPr>
    </w:tblStylePr>
    <w:tblStylePr w:type="swCell">
      <w:tcPr>
        <w:tcBorders>
          <w:top w:val="double" w:color="0072C7" w:themeColor="accent2" w:sz="4" w:space="0"/>
          <w:right w:val="nil"/>
        </w:tcBorders>
      </w:tcPr>
    </w:tblStylePr>
  </w:style>
  <w:style w:type="table" w:customStyle="1" w:styleId="326">
    <w:name w:val="List Table 3 Accent 3"/>
    <w:basedOn w:val="106"/>
    <w:uiPriority w:val="48"/>
    <w:tblPr>
      <w:tblBorders>
        <w:top w:val="single" w:color="0D1D51" w:themeColor="accent3" w:sz="4" w:space="0"/>
        <w:left w:val="single" w:color="0D1D51" w:themeColor="accent3" w:sz="4" w:space="0"/>
        <w:bottom w:val="single" w:color="0D1D51" w:themeColor="accent3" w:sz="4" w:space="0"/>
        <w:right w:val="single" w:color="0D1D51" w:themeColor="accent3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D1D51" w:themeFill="accent3"/>
      </w:tcPr>
    </w:tblStylePr>
    <w:tblStylePr w:type="lastRow">
      <w:rPr>
        <w:b/>
        <w:bCs/>
      </w:rPr>
      <w:tcPr>
        <w:tcBorders>
          <w:top w:val="double" w:color="0D1D51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D1D51" w:themeColor="accent3" w:sz="4" w:space="0"/>
          <w:right w:val="single" w:color="0D1D51" w:themeColor="accent3" w:sz="4" w:space="0"/>
        </w:tcBorders>
      </w:tcPr>
    </w:tblStylePr>
    <w:tblStylePr w:type="band1Horz">
      <w:tcPr>
        <w:tcBorders>
          <w:top w:val="single" w:color="0D1D51" w:themeColor="accent3" w:sz="4" w:space="0"/>
          <w:bottom w:val="single" w:color="0D1D51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D1D51" w:themeColor="accent3" w:sz="4" w:space="0"/>
          <w:left w:val="nil"/>
        </w:tcBorders>
      </w:tcPr>
    </w:tblStylePr>
    <w:tblStylePr w:type="swCell">
      <w:tcPr>
        <w:tcBorders>
          <w:top w:val="double" w:color="0D1D51" w:themeColor="accent3" w:sz="4" w:space="0"/>
          <w:right w:val="nil"/>
        </w:tcBorders>
      </w:tcPr>
    </w:tblStylePr>
  </w:style>
  <w:style w:type="table" w:customStyle="1" w:styleId="327">
    <w:name w:val="List Table 3 Accent 4"/>
    <w:basedOn w:val="106"/>
    <w:uiPriority w:val="48"/>
    <w:tblPr>
      <w:tblBorders>
        <w:top w:val="single" w:color="666666" w:themeColor="accent4" w:sz="4" w:space="0"/>
        <w:left w:val="single" w:color="666666" w:themeColor="accent4" w:sz="4" w:space="0"/>
        <w:bottom w:val="single" w:color="666666" w:themeColor="accent4" w:sz="4" w:space="0"/>
        <w:right w:val="single" w:color="666666" w:themeColor="accent4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666666" w:themeFill="accent4"/>
      </w:tcPr>
    </w:tblStylePr>
    <w:tblStylePr w:type="lastRow">
      <w:rPr>
        <w:b/>
        <w:bCs/>
      </w:rPr>
      <w:tcPr>
        <w:tcBorders>
          <w:top w:val="double" w:color="666666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666666" w:themeColor="accent4" w:sz="4" w:space="0"/>
          <w:right w:val="single" w:color="666666" w:themeColor="accent4" w:sz="4" w:space="0"/>
        </w:tcBorders>
      </w:tcPr>
    </w:tblStylePr>
    <w:tblStylePr w:type="band1Horz">
      <w:tcPr>
        <w:tcBorders>
          <w:top w:val="single" w:color="666666" w:themeColor="accent4" w:sz="4" w:space="0"/>
          <w:bottom w:val="single" w:color="666666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666666" w:themeColor="accent4" w:sz="4" w:space="0"/>
          <w:left w:val="nil"/>
        </w:tcBorders>
      </w:tcPr>
    </w:tblStylePr>
    <w:tblStylePr w:type="swCell">
      <w:tcPr>
        <w:tcBorders>
          <w:top w:val="double" w:color="666666" w:themeColor="accent4" w:sz="4" w:space="0"/>
          <w:right w:val="nil"/>
        </w:tcBorders>
      </w:tcPr>
    </w:tblStylePr>
  </w:style>
  <w:style w:type="table" w:customStyle="1" w:styleId="328">
    <w:name w:val="List Table 3 Accent 5"/>
    <w:basedOn w:val="106"/>
    <w:uiPriority w:val="48"/>
    <w:tblPr>
      <w:tblBorders>
        <w:top w:val="single" w:color="3C76A6" w:themeColor="accent5" w:sz="4" w:space="0"/>
        <w:left w:val="single" w:color="3C76A6" w:themeColor="accent5" w:sz="4" w:space="0"/>
        <w:bottom w:val="single" w:color="3C76A6" w:themeColor="accent5" w:sz="4" w:space="0"/>
        <w:right w:val="single" w:color="3C76A6" w:themeColor="accent5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C76A6" w:themeFill="accent5"/>
      </w:tcPr>
    </w:tblStylePr>
    <w:tblStylePr w:type="lastRow">
      <w:rPr>
        <w:b/>
        <w:bCs/>
      </w:rPr>
      <w:tcPr>
        <w:tcBorders>
          <w:top w:val="double" w:color="3C76A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3C76A6" w:themeColor="accent5" w:sz="4" w:space="0"/>
          <w:right w:val="single" w:color="3C76A6" w:themeColor="accent5" w:sz="4" w:space="0"/>
        </w:tcBorders>
      </w:tcPr>
    </w:tblStylePr>
    <w:tblStylePr w:type="band1Horz">
      <w:tcPr>
        <w:tcBorders>
          <w:top w:val="single" w:color="3C76A6" w:themeColor="accent5" w:sz="4" w:space="0"/>
          <w:bottom w:val="single" w:color="3C76A6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3C76A6" w:themeColor="accent5" w:sz="4" w:space="0"/>
          <w:left w:val="nil"/>
        </w:tcBorders>
      </w:tcPr>
    </w:tblStylePr>
    <w:tblStylePr w:type="swCell">
      <w:tcPr>
        <w:tcBorders>
          <w:top w:val="double" w:color="3C76A6" w:themeColor="accent5" w:sz="4" w:space="0"/>
          <w:right w:val="nil"/>
        </w:tcBorders>
      </w:tcPr>
    </w:tblStylePr>
  </w:style>
  <w:style w:type="table" w:customStyle="1" w:styleId="329">
    <w:name w:val="List Table 3 Accent 6"/>
    <w:basedOn w:val="106"/>
    <w:uiPriority w:val="48"/>
    <w:tblPr>
      <w:tblBorders>
        <w:top w:val="single" w:color="1E44BC" w:themeColor="accent6" w:sz="4" w:space="0"/>
        <w:left w:val="single" w:color="1E44BC" w:themeColor="accent6" w:sz="4" w:space="0"/>
        <w:bottom w:val="single" w:color="1E44BC" w:themeColor="accent6" w:sz="4" w:space="0"/>
        <w:right w:val="single" w:color="1E44BC" w:themeColor="accent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E44BC" w:themeFill="accent6"/>
      </w:tcPr>
    </w:tblStylePr>
    <w:tblStylePr w:type="lastRow">
      <w:rPr>
        <w:b/>
        <w:bCs/>
      </w:rPr>
      <w:tcPr>
        <w:tcBorders>
          <w:top w:val="double" w:color="1E44BC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E44BC" w:themeColor="accent6" w:sz="4" w:space="0"/>
          <w:right w:val="single" w:color="1E44BC" w:themeColor="accent6" w:sz="4" w:space="0"/>
        </w:tcBorders>
      </w:tcPr>
    </w:tblStylePr>
    <w:tblStylePr w:type="band1Horz">
      <w:tcPr>
        <w:tcBorders>
          <w:top w:val="single" w:color="1E44BC" w:themeColor="accent6" w:sz="4" w:space="0"/>
          <w:bottom w:val="single" w:color="1E44BC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E44BC" w:themeColor="accent6" w:sz="4" w:space="0"/>
          <w:left w:val="nil"/>
        </w:tcBorders>
      </w:tcPr>
    </w:tblStylePr>
    <w:tblStylePr w:type="swCell">
      <w:tcPr>
        <w:tcBorders>
          <w:top w:val="double" w:color="1E44BC" w:themeColor="accent6" w:sz="4" w:space="0"/>
          <w:right w:val="nil"/>
        </w:tcBorders>
      </w:tcPr>
    </w:tblStylePr>
  </w:style>
  <w:style w:type="table" w:customStyle="1" w:styleId="330">
    <w:name w:val="List Table 4"/>
    <w:basedOn w:val="106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31">
    <w:name w:val="List Table 4 Accent 1"/>
    <w:basedOn w:val="106"/>
    <w:uiPriority w:val="49"/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C567A" w:themeColor="accent1" w:sz="4" w:space="0"/>
          <w:left w:val="single" w:color="2C567A" w:themeColor="accent1" w:sz="4" w:space="0"/>
          <w:bottom w:val="single" w:color="2C567A" w:themeColor="accent1" w:sz="4" w:space="0"/>
          <w:right w:val="single" w:color="2C567A" w:themeColor="accent1" w:sz="4" w:space="0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cPr>
        <w:tcBorders>
          <w:top w:val="double" w:color="679BC8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32">
    <w:name w:val="List Table 4 Accent 2"/>
    <w:basedOn w:val="106"/>
    <w:uiPriority w:val="49"/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72C7" w:themeColor="accent2" w:sz="4" w:space="0"/>
          <w:left w:val="single" w:color="0072C7" w:themeColor="accent2" w:sz="4" w:space="0"/>
          <w:bottom w:val="single" w:color="0072C7" w:themeColor="accent2" w:sz="4" w:space="0"/>
          <w:right w:val="single" w:color="0072C7" w:themeColor="accent2" w:sz="4" w:space="0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cPr>
        <w:tcBorders>
          <w:top w:val="double" w:color="44AF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33">
    <w:name w:val="List Table 4 Accent 3"/>
    <w:basedOn w:val="106"/>
    <w:uiPriority w:val="49"/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D1D51" w:themeColor="accent3" w:sz="4" w:space="0"/>
          <w:left w:val="single" w:color="0D1D51" w:themeColor="accent3" w:sz="4" w:space="0"/>
          <w:bottom w:val="single" w:color="0D1D51" w:themeColor="accent3" w:sz="4" w:space="0"/>
          <w:right w:val="single" w:color="0D1D51" w:themeColor="accent3" w:sz="4" w:space="0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cPr>
        <w:tcBorders>
          <w:top w:val="double" w:color="2752DC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34">
    <w:name w:val="List Table 4 Accent 4"/>
    <w:basedOn w:val="106"/>
    <w:uiPriority w:val="49"/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666666" w:themeColor="accent4" w:sz="4" w:space="0"/>
          <w:left w:val="single" w:color="666666" w:themeColor="accent4" w:sz="4" w:space="0"/>
          <w:bottom w:val="single" w:color="666666" w:themeColor="accent4" w:sz="4" w:space="0"/>
          <w:right w:val="single" w:color="666666" w:themeColor="accent4" w:sz="4" w:space="0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cPr>
        <w:tcBorders>
          <w:top w:val="double" w:color="A3A3A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35">
    <w:name w:val="List Table 4 Accent 5"/>
    <w:basedOn w:val="106"/>
    <w:uiPriority w:val="49"/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C76A6" w:themeColor="accent5" w:sz="4" w:space="0"/>
          <w:left w:val="single" w:color="3C76A6" w:themeColor="accent5" w:sz="4" w:space="0"/>
          <w:bottom w:val="single" w:color="3C76A6" w:themeColor="accent5" w:sz="4" w:space="0"/>
          <w:right w:val="single" w:color="3C76A6" w:themeColor="accent5" w:sz="4" w:space="0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cPr>
        <w:tcBorders>
          <w:top w:val="double" w:color="81ADD1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36">
    <w:name w:val="List Table 4 Accent 6"/>
    <w:basedOn w:val="106"/>
    <w:uiPriority w:val="49"/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E44BC" w:themeColor="accent6" w:sz="4" w:space="0"/>
          <w:left w:val="single" w:color="1E44BC" w:themeColor="accent6" w:sz="4" w:space="0"/>
          <w:bottom w:val="single" w:color="1E44BC" w:themeColor="accent6" w:sz="4" w:space="0"/>
          <w:right w:val="single" w:color="1E44BC" w:themeColor="accent6" w:sz="4" w:space="0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cPr>
        <w:tcBorders>
          <w:top w:val="double" w:color="6786E6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37">
    <w:name w:val="List Table 5 Dark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8">
    <w:name w:val="List Table 5 Dark Accent 1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2C567A" w:themeColor="accent1" w:sz="24" w:space="0"/>
        <w:left w:val="single" w:color="2C567A" w:themeColor="accent1" w:sz="24" w:space="0"/>
        <w:bottom w:val="single" w:color="2C567A" w:themeColor="accent1" w:sz="24" w:space="0"/>
        <w:right w:val="single" w:color="2C567A" w:themeColor="accent1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9">
    <w:name w:val="List Table 5 Dark Accent 2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72C7" w:themeColor="accent2" w:sz="24" w:space="0"/>
        <w:left w:val="single" w:color="0072C7" w:themeColor="accent2" w:sz="24" w:space="0"/>
        <w:bottom w:val="single" w:color="0072C7" w:themeColor="accent2" w:sz="24" w:space="0"/>
        <w:right w:val="single" w:color="0072C7" w:themeColor="accent2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0">
    <w:name w:val="List Table 5 Dark Accent 3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D1D51" w:themeColor="accent3" w:sz="24" w:space="0"/>
        <w:left w:val="single" w:color="0D1D51" w:themeColor="accent3" w:sz="24" w:space="0"/>
        <w:bottom w:val="single" w:color="0D1D51" w:themeColor="accent3" w:sz="24" w:space="0"/>
        <w:right w:val="single" w:color="0D1D51" w:themeColor="accent3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1">
    <w:name w:val="List Table 5 Dark Accent 4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666666" w:themeColor="accent4" w:sz="24" w:space="0"/>
        <w:left w:val="single" w:color="666666" w:themeColor="accent4" w:sz="24" w:space="0"/>
        <w:bottom w:val="single" w:color="666666" w:themeColor="accent4" w:sz="24" w:space="0"/>
        <w:right w:val="single" w:color="666666" w:themeColor="accent4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2">
    <w:name w:val="List Table 5 Dark Accent 5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3C76A6" w:themeColor="accent5" w:sz="24" w:space="0"/>
        <w:left w:val="single" w:color="3C76A6" w:themeColor="accent5" w:sz="24" w:space="0"/>
        <w:bottom w:val="single" w:color="3C76A6" w:themeColor="accent5" w:sz="24" w:space="0"/>
        <w:right w:val="single" w:color="3C76A6" w:themeColor="accent5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3">
    <w:name w:val="List Table 5 Dark Accent 6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E44BC" w:themeColor="accent6" w:sz="24" w:space="0"/>
        <w:left w:val="single" w:color="1E44BC" w:themeColor="accent6" w:sz="24" w:space="0"/>
        <w:bottom w:val="single" w:color="1E44BC" w:themeColor="accent6" w:sz="24" w:space="0"/>
        <w:right w:val="single" w:color="1E44BC" w:themeColor="accent6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4">
    <w:name w:val="List Table 6 Colorful"/>
    <w:basedOn w:val="106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5">
    <w:name w:val="List Table 6 Colorful Accent 1"/>
    <w:basedOn w:val="106"/>
    <w:uiPriority w:val="51"/>
    <w:rPr>
      <w:color w:val="21415C" w:themeColor="accent1" w:themeShade="BF"/>
    </w:rPr>
    <w:tblPr>
      <w:tblBorders>
        <w:top w:val="single" w:color="2C567A" w:themeColor="accent1" w:sz="4" w:space="0"/>
        <w:bottom w:val="single" w:color="2C567A" w:themeColor="accen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2C567A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2C567A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46">
    <w:name w:val="List Table 6 Colorful Accent 2"/>
    <w:basedOn w:val="106"/>
    <w:uiPriority w:val="51"/>
    <w:rPr>
      <w:color w:val="005595" w:themeColor="accent2" w:themeShade="BF"/>
    </w:rPr>
    <w:tblPr>
      <w:tblBorders>
        <w:top w:val="single" w:color="0072C7" w:themeColor="accent2" w:sz="4" w:space="0"/>
        <w:bottom w:val="single" w:color="0072C7" w:themeColor="accent2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0072C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0072C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47">
    <w:name w:val="List Table 6 Colorful Accent 3"/>
    <w:basedOn w:val="106"/>
    <w:uiPriority w:val="51"/>
    <w:rPr>
      <w:color w:val="0A163D" w:themeColor="accent3" w:themeShade="BF"/>
    </w:rPr>
    <w:tblPr>
      <w:tblBorders>
        <w:top w:val="single" w:color="0D1D51" w:themeColor="accent3" w:sz="4" w:space="0"/>
        <w:bottom w:val="single" w:color="0D1D51" w:themeColor="accent3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0D1D51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0D1D51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48">
    <w:name w:val="List Table 6 Colorful Accent 4"/>
    <w:basedOn w:val="106"/>
    <w:uiPriority w:val="51"/>
    <w:rPr>
      <w:color w:val="4D4D4D" w:themeColor="accent4" w:themeShade="BF"/>
    </w:rPr>
    <w:tblPr>
      <w:tblBorders>
        <w:top w:val="single" w:color="666666" w:themeColor="accent4" w:sz="4" w:space="0"/>
        <w:bottom w:val="single" w:color="666666" w:themeColor="accent4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666666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49">
    <w:name w:val="List Table 6 Colorful Accent 5"/>
    <w:basedOn w:val="106"/>
    <w:uiPriority w:val="51"/>
    <w:rPr>
      <w:color w:val="2D587D" w:themeColor="accent5" w:themeShade="BF"/>
    </w:rPr>
    <w:tblPr>
      <w:tblBorders>
        <w:top w:val="single" w:color="3C76A6" w:themeColor="accent5" w:sz="4" w:space="0"/>
        <w:bottom w:val="single" w:color="3C76A6" w:themeColor="accent5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3C76A6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3C76A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50">
    <w:name w:val="List Table 6 Colorful Accent 6"/>
    <w:basedOn w:val="106"/>
    <w:uiPriority w:val="51"/>
    <w:rPr>
      <w:color w:val="17338D" w:themeColor="accent6" w:themeShade="BF"/>
    </w:rPr>
    <w:tblPr>
      <w:tblBorders>
        <w:top w:val="single" w:color="1E44BC" w:themeColor="accent6" w:sz="4" w:space="0"/>
        <w:bottom w:val="single" w:color="1E44BC" w:themeColor="accent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1E44BC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1E44BC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51">
    <w:name w:val="List Table 7 Colorful"/>
    <w:basedOn w:val="106"/>
    <w:uiPriority w:val="5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2">
    <w:name w:val="List Table 7 Colorful Accent 1"/>
    <w:basedOn w:val="106"/>
    <w:uiPriority w:val="52"/>
    <w:rPr>
      <w:color w:val="21415C" w:themeColor="accent1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2C567A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2C567A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2C567A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2C567A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3">
    <w:name w:val="List Table 7 Colorful Accent 2"/>
    <w:basedOn w:val="106"/>
    <w:uiPriority w:val="52"/>
    <w:rPr>
      <w:color w:val="005595" w:themeColor="accent2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72C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72C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72C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72C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4">
    <w:name w:val="List Table 7 Colorful Accent 3"/>
    <w:basedOn w:val="106"/>
    <w:uiPriority w:val="52"/>
    <w:rPr>
      <w:color w:val="0A163D" w:themeColor="accent3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D1D51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D1D51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D1D51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D1D51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5">
    <w:name w:val="List Table 7 Colorful Accent 4"/>
    <w:basedOn w:val="106"/>
    <w:uiPriority w:val="52"/>
    <w:rPr>
      <w:color w:val="4D4D4D" w:themeColor="accent4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666666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666666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666666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666666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6">
    <w:name w:val="List Table 7 Colorful Accent 5"/>
    <w:basedOn w:val="106"/>
    <w:uiPriority w:val="52"/>
    <w:rPr>
      <w:color w:val="2D587D" w:themeColor="accent5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3C76A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3C76A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3C76A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3C76A6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7">
    <w:name w:val="List Table 7 Colorful Accent 6"/>
    <w:basedOn w:val="106"/>
    <w:uiPriority w:val="52"/>
    <w:rPr>
      <w:color w:val="17338D" w:themeColor="accent6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E44BC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E44BC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E44BC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E44BC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58">
    <w:name w:val="Firma de correo electrónico Car"/>
    <w:basedOn w:val="88"/>
    <w:link w:val="66"/>
    <w:semiHidden/>
    <w:uiPriority w:val="99"/>
    <w:rPr>
      <w:rFonts w:ascii="Calibri" w:hAnsi="Calibri" w:cs="Calibri"/>
    </w:rPr>
  </w:style>
  <w:style w:type="character" w:customStyle="1" w:styleId="359">
    <w:name w:val="Saludo Car"/>
    <w:basedOn w:val="88"/>
    <w:link w:val="77"/>
    <w:semiHidden/>
    <w:uiPriority w:val="99"/>
    <w:rPr>
      <w:rFonts w:ascii="Calibri" w:hAnsi="Calibri" w:cs="Calibri"/>
    </w:rPr>
  </w:style>
  <w:style w:type="character" w:customStyle="1" w:styleId="360">
    <w:name w:val="Firma Car"/>
    <w:basedOn w:val="88"/>
    <w:link w:val="62"/>
    <w:semiHidden/>
    <w:uiPriority w:val="99"/>
    <w:rPr>
      <w:rFonts w:ascii="Calibri" w:hAnsi="Calibri" w:cs="Calibri"/>
    </w:rPr>
  </w:style>
  <w:style w:type="character" w:customStyle="1" w:styleId="361">
    <w:name w:val="Texto sin formato Car"/>
    <w:basedOn w:val="88"/>
    <w:link w:val="86"/>
    <w:semiHidden/>
    <w:uiPriority w:val="99"/>
    <w:rPr>
      <w:rFonts w:ascii="Consolas" w:hAnsi="Consolas" w:cs="Calibri"/>
      <w:sz w:val="21"/>
      <w:szCs w:val="21"/>
    </w:rPr>
  </w:style>
  <w:style w:type="character" w:customStyle="1" w:styleId="362">
    <w:name w:val="Cierre Car"/>
    <w:basedOn w:val="88"/>
    <w:link w:val="35"/>
    <w:semiHidden/>
    <w:uiPriority w:val="99"/>
    <w:rPr>
      <w:rFonts w:ascii="Calibri" w:hAnsi="Calibri" w:cs="Calibri"/>
    </w:rPr>
  </w:style>
  <w:style w:type="table" w:customStyle="1" w:styleId="363">
    <w:name w:val="Grid Table Light"/>
    <w:basedOn w:val="106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64">
    <w:name w:val="Grid Table 1 Light"/>
    <w:basedOn w:val="106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5">
    <w:name w:val="Grid Table 1 Light Accent 1"/>
    <w:basedOn w:val="106"/>
    <w:uiPriority w:val="46"/>
    <w:tblPr>
      <w:tblBorders>
        <w:top w:val="single" w:color="99BCDA" w:themeColor="accent1" w:themeTint="66" w:sz="4" w:space="0"/>
        <w:left w:val="single" w:color="99BCDA" w:themeColor="accent1" w:themeTint="66" w:sz="4" w:space="0"/>
        <w:bottom w:val="single" w:color="99BCDA" w:themeColor="accent1" w:themeTint="66" w:sz="4" w:space="0"/>
        <w:right w:val="single" w:color="99BCDA" w:themeColor="accent1" w:themeTint="66" w:sz="4" w:space="0"/>
        <w:insideH w:val="single" w:color="99BCDA" w:themeColor="accent1" w:themeTint="66" w:sz="4" w:space="0"/>
        <w:insideV w:val="single" w:color="99BCDA" w:themeColor="accent1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9BC8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79BC8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6">
    <w:name w:val="Grid Table 1 Light Accent 2"/>
    <w:basedOn w:val="106"/>
    <w:uiPriority w:val="46"/>
    <w:tblPr>
      <w:tblBorders>
        <w:top w:val="single" w:color="82C9FF" w:themeColor="accent2" w:themeTint="66" w:sz="4" w:space="0"/>
        <w:left w:val="single" w:color="82C9FF" w:themeColor="accent2" w:themeTint="66" w:sz="4" w:space="0"/>
        <w:bottom w:val="single" w:color="82C9FF" w:themeColor="accent2" w:themeTint="66" w:sz="4" w:space="0"/>
        <w:right w:val="single" w:color="82C9FF" w:themeColor="accent2" w:themeTint="66" w:sz="4" w:space="0"/>
        <w:insideH w:val="single" w:color="82C9FF" w:themeColor="accent2" w:themeTint="66" w:sz="4" w:space="0"/>
        <w:insideV w:val="single" w:color="82C9FF" w:themeColor="accent2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44AFFF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44AFFF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7">
    <w:name w:val="Grid Table 1 Light Accent 3"/>
    <w:basedOn w:val="106"/>
    <w:uiPriority w:val="46"/>
    <w:tblPr>
      <w:tblBorders>
        <w:top w:val="single" w:color="6F8BE7" w:themeColor="accent3" w:themeTint="66" w:sz="4" w:space="0"/>
        <w:left w:val="single" w:color="6F8BE7" w:themeColor="accent3" w:themeTint="66" w:sz="4" w:space="0"/>
        <w:bottom w:val="single" w:color="6F8BE7" w:themeColor="accent3" w:themeTint="66" w:sz="4" w:space="0"/>
        <w:right w:val="single" w:color="6F8BE7" w:themeColor="accent3" w:themeTint="66" w:sz="4" w:space="0"/>
        <w:insideH w:val="single" w:color="6F8BE7" w:themeColor="accent3" w:themeTint="66" w:sz="4" w:space="0"/>
        <w:insideV w:val="single" w:color="6F8BE7" w:themeColor="accent3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2752DC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2752DC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8">
    <w:name w:val="Grid Table 1 Light Accent 4"/>
    <w:basedOn w:val="106"/>
    <w:uiPriority w:val="46"/>
    <w:tblPr>
      <w:tblBorders>
        <w:top w:val="single" w:color="C1C1C1" w:themeColor="accent4" w:themeTint="66" w:sz="4" w:space="0"/>
        <w:left w:val="single" w:color="C1C1C1" w:themeColor="accent4" w:themeTint="66" w:sz="4" w:space="0"/>
        <w:bottom w:val="single" w:color="C1C1C1" w:themeColor="accent4" w:themeTint="66" w:sz="4" w:space="0"/>
        <w:right w:val="single" w:color="C1C1C1" w:themeColor="accent4" w:themeTint="66" w:sz="4" w:space="0"/>
        <w:insideH w:val="single" w:color="C1C1C1" w:themeColor="accent4" w:themeTint="66" w:sz="4" w:space="0"/>
        <w:insideV w:val="single" w:color="C1C1C1" w:themeColor="accent4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A3A3A3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3A3A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9">
    <w:name w:val="Grid Table 1 Light Accent 5"/>
    <w:basedOn w:val="106"/>
    <w:uiPriority w:val="46"/>
    <w:tblPr>
      <w:tblBorders>
        <w:top w:val="single" w:color="ABC8E0" w:themeColor="accent5" w:themeTint="66" w:sz="4" w:space="0"/>
        <w:left w:val="single" w:color="ABC8E0" w:themeColor="accent5" w:themeTint="66" w:sz="4" w:space="0"/>
        <w:bottom w:val="single" w:color="ABC8E0" w:themeColor="accent5" w:themeTint="66" w:sz="4" w:space="0"/>
        <w:right w:val="single" w:color="ABC8E0" w:themeColor="accent5" w:themeTint="66" w:sz="4" w:space="0"/>
        <w:insideH w:val="single" w:color="ABC8E0" w:themeColor="accent5" w:themeTint="66" w:sz="4" w:space="0"/>
        <w:insideV w:val="single" w:color="ABC8E0" w:themeColor="accent5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81ADD1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1ADD1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70">
    <w:name w:val="Grid Table 1 Light Accent 6"/>
    <w:basedOn w:val="106"/>
    <w:uiPriority w:val="46"/>
    <w:tblPr>
      <w:tblBorders>
        <w:top w:val="single" w:color="9AAEEE" w:themeColor="accent6" w:themeTint="66" w:sz="4" w:space="0"/>
        <w:left w:val="single" w:color="9AAEEE" w:themeColor="accent6" w:themeTint="66" w:sz="4" w:space="0"/>
        <w:bottom w:val="single" w:color="9AAEEE" w:themeColor="accent6" w:themeTint="66" w:sz="4" w:space="0"/>
        <w:right w:val="single" w:color="9AAEEE" w:themeColor="accent6" w:themeTint="66" w:sz="4" w:space="0"/>
        <w:insideH w:val="single" w:color="9AAEEE" w:themeColor="accent6" w:themeTint="66" w:sz="4" w:space="0"/>
        <w:insideV w:val="single" w:color="9AAEEE" w:themeColor="accent6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86E6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6786E6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71">
    <w:name w:val="Grid Table 2"/>
    <w:basedOn w:val="106"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2">
    <w:name w:val="Grid Table 2 Accent 1"/>
    <w:basedOn w:val="106"/>
    <w:uiPriority w:val="47"/>
    <w:tblPr>
      <w:tblBorders>
        <w:top w:val="single" w:color="679BC8" w:themeColor="accent1" w:themeTint="99" w:sz="2" w:space="0"/>
        <w:bottom w:val="single" w:color="679BC8" w:themeColor="accent1" w:themeTint="99" w:sz="2" w:space="0"/>
        <w:insideH w:val="single" w:color="679BC8" w:themeColor="accent1" w:themeTint="99" w:sz="2" w:space="0"/>
        <w:insideV w:val="single" w:color="679BC8" w:themeColor="accent1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679BC8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79BC8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73">
    <w:name w:val="Grid Table 2 Accent 2"/>
    <w:basedOn w:val="106"/>
    <w:uiPriority w:val="47"/>
    <w:tblPr>
      <w:tblBorders>
        <w:top w:val="single" w:color="44AFFF" w:themeColor="accent2" w:themeTint="99" w:sz="2" w:space="0"/>
        <w:bottom w:val="single" w:color="44AFFF" w:themeColor="accent2" w:themeTint="99" w:sz="2" w:space="0"/>
        <w:insideH w:val="single" w:color="44AFFF" w:themeColor="accent2" w:themeTint="99" w:sz="2" w:space="0"/>
        <w:insideV w:val="single" w:color="44AFFF" w:themeColor="accent2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44AFFF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44AFFF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74">
    <w:name w:val="Grid Table 2 Accent 3"/>
    <w:basedOn w:val="106"/>
    <w:uiPriority w:val="47"/>
    <w:tblPr>
      <w:tblBorders>
        <w:top w:val="single" w:color="2752DC" w:themeColor="accent3" w:themeTint="99" w:sz="2" w:space="0"/>
        <w:bottom w:val="single" w:color="2752DC" w:themeColor="accent3" w:themeTint="99" w:sz="2" w:space="0"/>
        <w:insideH w:val="single" w:color="2752DC" w:themeColor="accent3" w:themeTint="99" w:sz="2" w:space="0"/>
        <w:insideV w:val="single" w:color="2752DC" w:themeColor="accent3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2752DC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2752DC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75">
    <w:name w:val="Grid Table 2 Accent 4"/>
    <w:basedOn w:val="106"/>
    <w:uiPriority w:val="47"/>
    <w:tblPr>
      <w:tblBorders>
        <w:top w:val="single" w:color="A3A3A3" w:themeColor="accent4" w:themeTint="99" w:sz="2" w:space="0"/>
        <w:bottom w:val="single" w:color="A3A3A3" w:themeColor="accent4" w:themeTint="99" w:sz="2" w:space="0"/>
        <w:insideH w:val="single" w:color="A3A3A3" w:themeColor="accent4" w:themeTint="99" w:sz="2" w:space="0"/>
        <w:insideV w:val="single" w:color="A3A3A3" w:themeColor="accent4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A3A3A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3A3A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76">
    <w:name w:val="Grid Table 2 Accent 5"/>
    <w:basedOn w:val="106"/>
    <w:uiPriority w:val="47"/>
    <w:tblPr>
      <w:tblBorders>
        <w:top w:val="single" w:color="81ADD1" w:themeColor="accent5" w:themeTint="99" w:sz="2" w:space="0"/>
        <w:bottom w:val="single" w:color="81ADD1" w:themeColor="accent5" w:themeTint="99" w:sz="2" w:space="0"/>
        <w:insideH w:val="single" w:color="81ADD1" w:themeColor="accent5" w:themeTint="99" w:sz="2" w:space="0"/>
        <w:insideV w:val="single" w:color="81ADD1" w:themeColor="accent5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81ADD1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1ADD1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77">
    <w:name w:val="Grid Table 2 Accent 6"/>
    <w:basedOn w:val="106"/>
    <w:uiPriority w:val="47"/>
    <w:tblPr>
      <w:tblBorders>
        <w:top w:val="single" w:color="6786E6" w:themeColor="accent6" w:themeTint="99" w:sz="2" w:space="0"/>
        <w:bottom w:val="single" w:color="6786E6" w:themeColor="accent6" w:themeTint="99" w:sz="2" w:space="0"/>
        <w:insideH w:val="single" w:color="6786E6" w:themeColor="accent6" w:themeTint="99" w:sz="2" w:space="0"/>
        <w:insideV w:val="single" w:color="6786E6" w:themeColor="accent6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6786E6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786E6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78">
    <w:name w:val="Grid Table 3"/>
    <w:basedOn w:val="106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79">
    <w:name w:val="Grid Table 3 Accent 1"/>
    <w:basedOn w:val="106"/>
    <w:uiPriority w:val="48"/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  <w:insideV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  <w:tblStylePr w:type="neCell">
      <w:tcPr>
        <w:tcBorders>
          <w:bottom w:val="single" w:color="679BC8" w:themeColor="accent1" w:themeTint="99" w:sz="4" w:space="0"/>
        </w:tcBorders>
      </w:tcPr>
    </w:tblStylePr>
    <w:tblStylePr w:type="nwCell">
      <w:tcPr>
        <w:tcBorders>
          <w:bottom w:val="single" w:color="679BC8" w:themeColor="accent1" w:themeTint="99" w:sz="4" w:space="0"/>
        </w:tcBorders>
      </w:tcPr>
    </w:tblStylePr>
    <w:tblStylePr w:type="seCell">
      <w:tcPr>
        <w:tcBorders>
          <w:top w:val="single" w:color="679BC8" w:themeColor="accent1" w:themeTint="99" w:sz="4" w:space="0"/>
        </w:tcBorders>
      </w:tcPr>
    </w:tblStylePr>
    <w:tblStylePr w:type="swCell">
      <w:tcPr>
        <w:tcBorders>
          <w:top w:val="single" w:color="679BC8" w:themeColor="accent1" w:themeTint="99" w:sz="4" w:space="0"/>
        </w:tcBorders>
      </w:tcPr>
    </w:tblStylePr>
  </w:style>
  <w:style w:type="table" w:customStyle="1" w:styleId="380">
    <w:name w:val="Grid Table 3 Accent 2"/>
    <w:basedOn w:val="106"/>
    <w:uiPriority w:val="48"/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  <w:insideV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  <w:tblStylePr w:type="neCell">
      <w:tcPr>
        <w:tcBorders>
          <w:bottom w:val="single" w:color="44AFFF" w:themeColor="accent2" w:themeTint="99" w:sz="4" w:space="0"/>
        </w:tcBorders>
      </w:tcPr>
    </w:tblStylePr>
    <w:tblStylePr w:type="nwCell">
      <w:tcPr>
        <w:tcBorders>
          <w:bottom w:val="single" w:color="44AFFF" w:themeColor="accent2" w:themeTint="99" w:sz="4" w:space="0"/>
        </w:tcBorders>
      </w:tcPr>
    </w:tblStylePr>
    <w:tblStylePr w:type="seCell">
      <w:tcPr>
        <w:tcBorders>
          <w:top w:val="single" w:color="44AFFF" w:themeColor="accent2" w:themeTint="99" w:sz="4" w:space="0"/>
        </w:tcBorders>
      </w:tcPr>
    </w:tblStylePr>
    <w:tblStylePr w:type="swCell">
      <w:tcPr>
        <w:tcBorders>
          <w:top w:val="single" w:color="44AFFF" w:themeColor="accent2" w:themeTint="99" w:sz="4" w:space="0"/>
        </w:tcBorders>
      </w:tcPr>
    </w:tblStylePr>
  </w:style>
  <w:style w:type="table" w:customStyle="1" w:styleId="381">
    <w:name w:val="Grid Table 3 Accent 3"/>
    <w:basedOn w:val="106"/>
    <w:uiPriority w:val="48"/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  <w:insideV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  <w:tblStylePr w:type="neCell">
      <w:tcPr>
        <w:tcBorders>
          <w:bottom w:val="single" w:color="2752DC" w:themeColor="accent3" w:themeTint="99" w:sz="4" w:space="0"/>
        </w:tcBorders>
      </w:tcPr>
    </w:tblStylePr>
    <w:tblStylePr w:type="nwCell">
      <w:tcPr>
        <w:tcBorders>
          <w:bottom w:val="single" w:color="2752DC" w:themeColor="accent3" w:themeTint="99" w:sz="4" w:space="0"/>
        </w:tcBorders>
      </w:tcPr>
    </w:tblStylePr>
    <w:tblStylePr w:type="seCell">
      <w:tcPr>
        <w:tcBorders>
          <w:top w:val="single" w:color="2752DC" w:themeColor="accent3" w:themeTint="99" w:sz="4" w:space="0"/>
        </w:tcBorders>
      </w:tcPr>
    </w:tblStylePr>
    <w:tblStylePr w:type="swCell">
      <w:tcPr>
        <w:tcBorders>
          <w:top w:val="single" w:color="2752DC" w:themeColor="accent3" w:themeTint="99" w:sz="4" w:space="0"/>
        </w:tcBorders>
      </w:tcPr>
    </w:tblStylePr>
  </w:style>
  <w:style w:type="table" w:customStyle="1" w:styleId="382">
    <w:name w:val="Grid Table 3 Accent 4"/>
    <w:basedOn w:val="106"/>
    <w:uiPriority w:val="48"/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  <w:insideV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  <w:tblStylePr w:type="neCell">
      <w:tcPr>
        <w:tcBorders>
          <w:bottom w:val="single" w:color="A3A3A3" w:themeColor="accent4" w:themeTint="99" w:sz="4" w:space="0"/>
        </w:tcBorders>
      </w:tcPr>
    </w:tblStylePr>
    <w:tblStylePr w:type="nwCell">
      <w:tcPr>
        <w:tcBorders>
          <w:bottom w:val="single" w:color="A3A3A3" w:themeColor="accent4" w:themeTint="99" w:sz="4" w:space="0"/>
        </w:tcBorders>
      </w:tcPr>
    </w:tblStylePr>
    <w:tblStylePr w:type="seCell">
      <w:tcPr>
        <w:tcBorders>
          <w:top w:val="single" w:color="A3A3A3" w:themeColor="accent4" w:themeTint="99" w:sz="4" w:space="0"/>
        </w:tcBorders>
      </w:tcPr>
    </w:tblStylePr>
    <w:tblStylePr w:type="swCell">
      <w:tcPr>
        <w:tcBorders>
          <w:top w:val="single" w:color="A3A3A3" w:themeColor="accent4" w:themeTint="99" w:sz="4" w:space="0"/>
        </w:tcBorders>
      </w:tcPr>
    </w:tblStylePr>
  </w:style>
  <w:style w:type="table" w:customStyle="1" w:styleId="383">
    <w:name w:val="Grid Table 3 Accent 5"/>
    <w:basedOn w:val="106"/>
    <w:uiPriority w:val="48"/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  <w:insideV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  <w:tblStylePr w:type="neCell">
      <w:tcPr>
        <w:tcBorders>
          <w:bottom w:val="single" w:color="81ADD1" w:themeColor="accent5" w:themeTint="99" w:sz="4" w:space="0"/>
        </w:tcBorders>
      </w:tcPr>
    </w:tblStylePr>
    <w:tblStylePr w:type="nwCell">
      <w:tcPr>
        <w:tcBorders>
          <w:bottom w:val="single" w:color="81ADD1" w:themeColor="accent5" w:themeTint="99" w:sz="4" w:space="0"/>
        </w:tcBorders>
      </w:tcPr>
    </w:tblStylePr>
    <w:tblStylePr w:type="seCell">
      <w:tcPr>
        <w:tcBorders>
          <w:top w:val="single" w:color="81ADD1" w:themeColor="accent5" w:themeTint="99" w:sz="4" w:space="0"/>
        </w:tcBorders>
      </w:tcPr>
    </w:tblStylePr>
    <w:tblStylePr w:type="swCell">
      <w:tcPr>
        <w:tcBorders>
          <w:top w:val="single" w:color="81ADD1" w:themeColor="accent5" w:themeTint="99" w:sz="4" w:space="0"/>
        </w:tcBorders>
      </w:tcPr>
    </w:tblStylePr>
  </w:style>
  <w:style w:type="table" w:customStyle="1" w:styleId="384">
    <w:name w:val="Grid Table 3 Accent 6"/>
    <w:basedOn w:val="106"/>
    <w:uiPriority w:val="48"/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  <w:insideV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  <w:tblStylePr w:type="neCell">
      <w:tcPr>
        <w:tcBorders>
          <w:bottom w:val="single" w:color="6786E6" w:themeColor="accent6" w:themeTint="99" w:sz="4" w:space="0"/>
        </w:tcBorders>
      </w:tcPr>
    </w:tblStylePr>
    <w:tblStylePr w:type="nwCell">
      <w:tcPr>
        <w:tcBorders>
          <w:bottom w:val="single" w:color="6786E6" w:themeColor="accent6" w:themeTint="99" w:sz="4" w:space="0"/>
        </w:tcBorders>
      </w:tcPr>
    </w:tblStylePr>
    <w:tblStylePr w:type="seCell">
      <w:tcPr>
        <w:tcBorders>
          <w:top w:val="single" w:color="6786E6" w:themeColor="accent6" w:themeTint="99" w:sz="4" w:space="0"/>
        </w:tcBorders>
      </w:tcPr>
    </w:tblStylePr>
    <w:tblStylePr w:type="swCell">
      <w:tcPr>
        <w:tcBorders>
          <w:top w:val="single" w:color="6786E6" w:themeColor="accent6" w:themeTint="99" w:sz="4" w:space="0"/>
        </w:tcBorders>
      </w:tcPr>
    </w:tblStylePr>
  </w:style>
  <w:style w:type="table" w:customStyle="1" w:styleId="385">
    <w:name w:val="Grid Table 4"/>
    <w:basedOn w:val="106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86">
    <w:name w:val="Grid Table 4 Accent 1"/>
    <w:basedOn w:val="106"/>
    <w:uiPriority w:val="49"/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  <w:insideV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C567A" w:themeColor="accent1" w:sz="4" w:space="0"/>
          <w:left w:val="single" w:color="2C567A" w:themeColor="accent1" w:sz="4" w:space="0"/>
          <w:bottom w:val="single" w:color="2C567A" w:themeColor="accent1" w:sz="4" w:space="0"/>
          <w:right w:val="single" w:color="2C567A" w:themeColor="accent1" w:sz="4" w:space="0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cPr>
        <w:tcBorders>
          <w:top w:val="double" w:color="2C567A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87">
    <w:name w:val="Grid Table 4 Accent 2"/>
    <w:basedOn w:val="106"/>
    <w:uiPriority w:val="49"/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  <w:insideV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72C7" w:themeColor="accent2" w:sz="4" w:space="0"/>
          <w:left w:val="single" w:color="0072C7" w:themeColor="accent2" w:sz="4" w:space="0"/>
          <w:bottom w:val="single" w:color="0072C7" w:themeColor="accent2" w:sz="4" w:space="0"/>
          <w:right w:val="single" w:color="0072C7" w:themeColor="accent2" w:sz="4" w:space="0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cPr>
        <w:tcBorders>
          <w:top w:val="double" w:color="0072C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88">
    <w:name w:val="Grid Table 4 Accent 3"/>
    <w:basedOn w:val="106"/>
    <w:uiPriority w:val="49"/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  <w:insideV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D1D51" w:themeColor="accent3" w:sz="4" w:space="0"/>
          <w:left w:val="single" w:color="0D1D51" w:themeColor="accent3" w:sz="4" w:space="0"/>
          <w:bottom w:val="single" w:color="0D1D51" w:themeColor="accent3" w:sz="4" w:space="0"/>
          <w:right w:val="single" w:color="0D1D51" w:themeColor="accent3" w:sz="4" w:space="0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cPr>
        <w:tcBorders>
          <w:top w:val="double" w:color="0D1D51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89">
    <w:name w:val="Grid Table 4 Accent 4"/>
    <w:basedOn w:val="106"/>
    <w:uiPriority w:val="49"/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  <w:insideV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666666" w:themeColor="accent4" w:sz="4" w:space="0"/>
          <w:left w:val="single" w:color="666666" w:themeColor="accent4" w:sz="4" w:space="0"/>
          <w:bottom w:val="single" w:color="666666" w:themeColor="accent4" w:sz="4" w:space="0"/>
          <w:right w:val="single" w:color="666666" w:themeColor="accent4" w:sz="4" w:space="0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cPr>
        <w:tcBorders>
          <w:top w:val="double" w:color="666666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90">
    <w:name w:val="Grid Table 4 Accent 5"/>
    <w:basedOn w:val="106"/>
    <w:uiPriority w:val="49"/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  <w:insideV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C76A6" w:themeColor="accent5" w:sz="4" w:space="0"/>
          <w:left w:val="single" w:color="3C76A6" w:themeColor="accent5" w:sz="4" w:space="0"/>
          <w:bottom w:val="single" w:color="3C76A6" w:themeColor="accent5" w:sz="4" w:space="0"/>
          <w:right w:val="single" w:color="3C76A6" w:themeColor="accent5" w:sz="4" w:space="0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cPr>
        <w:tcBorders>
          <w:top w:val="double" w:color="3C76A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91">
    <w:name w:val="Grid Table 4 Accent 6"/>
    <w:basedOn w:val="106"/>
    <w:uiPriority w:val="49"/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  <w:insideV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E44BC" w:themeColor="accent6" w:sz="4" w:space="0"/>
          <w:left w:val="single" w:color="1E44BC" w:themeColor="accent6" w:sz="4" w:space="0"/>
          <w:bottom w:val="single" w:color="1E44BC" w:themeColor="accent6" w:sz="4" w:space="0"/>
          <w:right w:val="single" w:color="1E44BC" w:themeColor="accent6" w:sz="4" w:space="0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cPr>
        <w:tcBorders>
          <w:top w:val="double" w:color="1E44BC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92">
    <w:name w:val="Grid Table 5 Dark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93">
    <w:name w:val="Grid Table 5 Dark Accent 1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C567A" w:themeFill="accent1"/>
      </w:tcPr>
    </w:tblStylePr>
    <w:tblStylePr w:type="band1Vert">
      <w:tcPr>
        <w:shd w:val="clear" w:color="auto" w:fill="99BCDA" w:themeFill="accent1" w:themeFillTint="66"/>
      </w:tcPr>
    </w:tblStylePr>
    <w:tblStylePr w:type="band1Horz">
      <w:tcPr>
        <w:shd w:val="clear" w:color="auto" w:fill="99BCDA" w:themeFill="accent1" w:themeFillTint="66"/>
      </w:tcPr>
    </w:tblStylePr>
  </w:style>
  <w:style w:type="table" w:customStyle="1" w:styleId="394">
    <w:name w:val="Grid Table 5 Dark Accent 2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E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72C7" w:themeFill="accent2"/>
      </w:tcPr>
    </w:tblStylePr>
    <w:tblStylePr w:type="band1Vert">
      <w:tcPr>
        <w:shd w:val="clear" w:color="auto" w:fill="82C9FF" w:themeFill="accent2" w:themeFillTint="66"/>
      </w:tcPr>
    </w:tblStylePr>
    <w:tblStylePr w:type="band1Horz">
      <w:tcPr>
        <w:shd w:val="clear" w:color="auto" w:fill="82C9FF" w:themeFill="accent2" w:themeFillTint="66"/>
      </w:tcPr>
    </w:tblStylePr>
  </w:style>
  <w:style w:type="table" w:customStyle="1" w:styleId="395">
    <w:name w:val="Grid Table 5 Dark Accent 3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D1D51" w:themeFill="accent3"/>
      </w:tcPr>
    </w:tblStylePr>
    <w:tblStylePr w:type="band1Vert">
      <w:tcPr>
        <w:shd w:val="clear" w:color="auto" w:fill="6F8BE7" w:themeFill="accent3" w:themeFillTint="66"/>
      </w:tcPr>
    </w:tblStylePr>
    <w:tblStylePr w:type="band1Horz">
      <w:tcPr>
        <w:shd w:val="clear" w:color="auto" w:fill="6F8BE7" w:themeFill="accent3" w:themeFillTint="66"/>
      </w:tcPr>
    </w:tblStylePr>
  </w:style>
  <w:style w:type="table" w:customStyle="1" w:styleId="396">
    <w:name w:val="Grid Table 5 Dark Accent 4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66666" w:themeFill="accent4"/>
      </w:tcPr>
    </w:tblStylePr>
    <w:tblStylePr w:type="band1Vert">
      <w:tcPr>
        <w:shd w:val="clear" w:color="auto" w:fill="C1C1C1" w:themeFill="accent4" w:themeFillTint="66"/>
      </w:tcPr>
    </w:tblStylePr>
    <w:tblStylePr w:type="band1Horz">
      <w:tcPr>
        <w:shd w:val="clear" w:color="auto" w:fill="C1C1C1" w:themeFill="accent4" w:themeFillTint="66"/>
      </w:tcPr>
    </w:tblStylePr>
  </w:style>
  <w:style w:type="table" w:customStyle="1" w:styleId="397">
    <w:name w:val="Grid Table 5 Dark Accent 5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EF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3C76A6" w:themeFill="accent5"/>
      </w:tcPr>
    </w:tblStylePr>
    <w:tblStylePr w:type="band1Vert">
      <w:tcPr>
        <w:shd w:val="clear" w:color="auto" w:fill="ABC8E0" w:themeFill="accent5" w:themeFillTint="66"/>
      </w:tcPr>
    </w:tblStylePr>
    <w:tblStylePr w:type="band1Horz">
      <w:tcPr>
        <w:shd w:val="clear" w:color="auto" w:fill="ABC8E0" w:themeFill="accent5" w:themeFillTint="66"/>
      </w:tcPr>
    </w:tblStylePr>
  </w:style>
  <w:style w:type="table" w:customStyle="1" w:styleId="398">
    <w:name w:val="Grid Table 5 Dark Accent 6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6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E44BC" w:themeFill="accent6"/>
      </w:tcPr>
    </w:tblStylePr>
    <w:tblStylePr w:type="band1Vert">
      <w:tcPr>
        <w:shd w:val="clear" w:color="auto" w:fill="9AAEEE" w:themeFill="accent6" w:themeFillTint="66"/>
      </w:tcPr>
    </w:tblStylePr>
    <w:tblStylePr w:type="band1Horz">
      <w:tcPr>
        <w:shd w:val="clear" w:color="auto" w:fill="9AAEEE" w:themeFill="accent6" w:themeFillTint="66"/>
      </w:tcPr>
    </w:tblStylePr>
  </w:style>
  <w:style w:type="table" w:customStyle="1" w:styleId="399">
    <w:name w:val="Grid Table 6 Colorful"/>
    <w:basedOn w:val="106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400">
    <w:name w:val="Grid Table 6 Colorful Accent 1"/>
    <w:basedOn w:val="106"/>
    <w:uiPriority w:val="51"/>
    <w:rPr>
      <w:color w:val="21415C" w:themeColor="accent1" w:themeShade="BF"/>
    </w:rPr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  <w:insideV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9BC8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79BC8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401">
    <w:name w:val="Grid Table 6 Colorful Accent 2"/>
    <w:basedOn w:val="106"/>
    <w:uiPriority w:val="51"/>
    <w:rPr>
      <w:color w:val="005595" w:themeColor="accent2" w:themeShade="BF"/>
    </w:rPr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  <w:insideV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44AFFF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44AF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402">
    <w:name w:val="Grid Table 6 Colorful Accent 3"/>
    <w:basedOn w:val="106"/>
    <w:uiPriority w:val="51"/>
    <w:rPr>
      <w:color w:val="0A163D" w:themeColor="accent3" w:themeShade="BF"/>
    </w:rPr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  <w:insideV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2752DC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2752DC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403">
    <w:name w:val="Grid Table 6 Colorful Accent 4"/>
    <w:basedOn w:val="106"/>
    <w:uiPriority w:val="51"/>
    <w:rPr>
      <w:color w:val="4D4D4D" w:themeColor="accent4" w:themeShade="BF"/>
    </w:rPr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  <w:insideV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A3A3A3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3A3A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404">
    <w:name w:val="Grid Table 6 Colorful Accent 5"/>
    <w:basedOn w:val="106"/>
    <w:uiPriority w:val="51"/>
    <w:rPr>
      <w:color w:val="2D587D" w:themeColor="accent5" w:themeShade="BF"/>
    </w:rPr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  <w:insideV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81ADD1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1ADD1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405">
    <w:name w:val="Grid Table 6 Colorful Accent 6"/>
    <w:basedOn w:val="106"/>
    <w:uiPriority w:val="51"/>
    <w:rPr>
      <w:color w:val="17338D" w:themeColor="accent6" w:themeShade="BF"/>
    </w:rPr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  <w:insideV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86E6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6786E6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406">
    <w:name w:val="Grid Table 7 Colorful"/>
    <w:basedOn w:val="106"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07">
    <w:name w:val="Grid Table 7 Colorful Accent 1"/>
    <w:basedOn w:val="106"/>
    <w:uiPriority w:val="52"/>
    <w:rPr>
      <w:color w:val="21415C" w:themeColor="accent1" w:themeShade="BF"/>
    </w:rPr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  <w:insideV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  <w:tblStylePr w:type="neCell">
      <w:tcPr>
        <w:tcBorders>
          <w:bottom w:val="single" w:color="679BC8" w:themeColor="accent1" w:themeTint="99" w:sz="4" w:space="0"/>
        </w:tcBorders>
      </w:tcPr>
    </w:tblStylePr>
    <w:tblStylePr w:type="nwCell">
      <w:tcPr>
        <w:tcBorders>
          <w:bottom w:val="single" w:color="679BC8" w:themeColor="accent1" w:themeTint="99" w:sz="4" w:space="0"/>
        </w:tcBorders>
      </w:tcPr>
    </w:tblStylePr>
    <w:tblStylePr w:type="seCell">
      <w:tcPr>
        <w:tcBorders>
          <w:top w:val="single" w:color="679BC8" w:themeColor="accent1" w:themeTint="99" w:sz="4" w:space="0"/>
        </w:tcBorders>
      </w:tcPr>
    </w:tblStylePr>
    <w:tblStylePr w:type="swCell">
      <w:tcPr>
        <w:tcBorders>
          <w:top w:val="single" w:color="679BC8" w:themeColor="accent1" w:themeTint="99" w:sz="4" w:space="0"/>
        </w:tcBorders>
      </w:tcPr>
    </w:tblStylePr>
  </w:style>
  <w:style w:type="table" w:customStyle="1" w:styleId="408">
    <w:name w:val="Grid Table 7 Colorful Accent 2"/>
    <w:basedOn w:val="106"/>
    <w:uiPriority w:val="52"/>
    <w:rPr>
      <w:color w:val="005595" w:themeColor="accent2" w:themeShade="BF"/>
    </w:rPr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  <w:insideV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  <w:tblStylePr w:type="neCell">
      <w:tcPr>
        <w:tcBorders>
          <w:bottom w:val="single" w:color="44AFFF" w:themeColor="accent2" w:themeTint="99" w:sz="4" w:space="0"/>
        </w:tcBorders>
      </w:tcPr>
    </w:tblStylePr>
    <w:tblStylePr w:type="nwCell">
      <w:tcPr>
        <w:tcBorders>
          <w:bottom w:val="single" w:color="44AFFF" w:themeColor="accent2" w:themeTint="99" w:sz="4" w:space="0"/>
        </w:tcBorders>
      </w:tcPr>
    </w:tblStylePr>
    <w:tblStylePr w:type="seCell">
      <w:tcPr>
        <w:tcBorders>
          <w:top w:val="single" w:color="44AFFF" w:themeColor="accent2" w:themeTint="99" w:sz="4" w:space="0"/>
        </w:tcBorders>
      </w:tcPr>
    </w:tblStylePr>
    <w:tblStylePr w:type="swCell">
      <w:tcPr>
        <w:tcBorders>
          <w:top w:val="single" w:color="44AFFF" w:themeColor="accent2" w:themeTint="99" w:sz="4" w:space="0"/>
        </w:tcBorders>
      </w:tcPr>
    </w:tblStylePr>
  </w:style>
  <w:style w:type="table" w:customStyle="1" w:styleId="409">
    <w:name w:val="Grid Table 7 Colorful Accent 3"/>
    <w:basedOn w:val="106"/>
    <w:uiPriority w:val="52"/>
    <w:rPr>
      <w:color w:val="0A163D" w:themeColor="accent3" w:themeShade="BF"/>
    </w:rPr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  <w:insideV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  <w:tblStylePr w:type="neCell">
      <w:tcPr>
        <w:tcBorders>
          <w:bottom w:val="single" w:color="2752DC" w:themeColor="accent3" w:themeTint="99" w:sz="4" w:space="0"/>
        </w:tcBorders>
      </w:tcPr>
    </w:tblStylePr>
    <w:tblStylePr w:type="nwCell">
      <w:tcPr>
        <w:tcBorders>
          <w:bottom w:val="single" w:color="2752DC" w:themeColor="accent3" w:themeTint="99" w:sz="4" w:space="0"/>
        </w:tcBorders>
      </w:tcPr>
    </w:tblStylePr>
    <w:tblStylePr w:type="seCell">
      <w:tcPr>
        <w:tcBorders>
          <w:top w:val="single" w:color="2752DC" w:themeColor="accent3" w:themeTint="99" w:sz="4" w:space="0"/>
        </w:tcBorders>
      </w:tcPr>
    </w:tblStylePr>
    <w:tblStylePr w:type="swCell">
      <w:tcPr>
        <w:tcBorders>
          <w:top w:val="single" w:color="2752DC" w:themeColor="accent3" w:themeTint="99" w:sz="4" w:space="0"/>
        </w:tcBorders>
      </w:tcPr>
    </w:tblStylePr>
  </w:style>
  <w:style w:type="table" w:customStyle="1" w:styleId="410">
    <w:name w:val="Grid Table 7 Colorful Accent 4"/>
    <w:basedOn w:val="106"/>
    <w:uiPriority w:val="52"/>
    <w:rPr>
      <w:color w:val="4D4D4D" w:themeColor="accent4" w:themeShade="BF"/>
    </w:rPr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  <w:insideV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  <w:tblStylePr w:type="neCell">
      <w:tcPr>
        <w:tcBorders>
          <w:bottom w:val="single" w:color="A3A3A3" w:themeColor="accent4" w:themeTint="99" w:sz="4" w:space="0"/>
        </w:tcBorders>
      </w:tcPr>
    </w:tblStylePr>
    <w:tblStylePr w:type="nwCell">
      <w:tcPr>
        <w:tcBorders>
          <w:bottom w:val="single" w:color="A3A3A3" w:themeColor="accent4" w:themeTint="99" w:sz="4" w:space="0"/>
        </w:tcBorders>
      </w:tcPr>
    </w:tblStylePr>
    <w:tblStylePr w:type="seCell">
      <w:tcPr>
        <w:tcBorders>
          <w:top w:val="single" w:color="A3A3A3" w:themeColor="accent4" w:themeTint="99" w:sz="4" w:space="0"/>
        </w:tcBorders>
      </w:tcPr>
    </w:tblStylePr>
    <w:tblStylePr w:type="swCell">
      <w:tcPr>
        <w:tcBorders>
          <w:top w:val="single" w:color="A3A3A3" w:themeColor="accent4" w:themeTint="99" w:sz="4" w:space="0"/>
        </w:tcBorders>
      </w:tcPr>
    </w:tblStylePr>
  </w:style>
  <w:style w:type="table" w:customStyle="1" w:styleId="411">
    <w:name w:val="Grid Table 7 Colorful Accent 5"/>
    <w:basedOn w:val="106"/>
    <w:uiPriority w:val="52"/>
    <w:rPr>
      <w:color w:val="2D587D" w:themeColor="accent5" w:themeShade="BF"/>
    </w:rPr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  <w:insideV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  <w:tblStylePr w:type="neCell">
      <w:tcPr>
        <w:tcBorders>
          <w:bottom w:val="single" w:color="81ADD1" w:themeColor="accent5" w:themeTint="99" w:sz="4" w:space="0"/>
        </w:tcBorders>
      </w:tcPr>
    </w:tblStylePr>
    <w:tblStylePr w:type="nwCell">
      <w:tcPr>
        <w:tcBorders>
          <w:bottom w:val="single" w:color="81ADD1" w:themeColor="accent5" w:themeTint="99" w:sz="4" w:space="0"/>
        </w:tcBorders>
      </w:tcPr>
    </w:tblStylePr>
    <w:tblStylePr w:type="seCell">
      <w:tcPr>
        <w:tcBorders>
          <w:top w:val="single" w:color="81ADD1" w:themeColor="accent5" w:themeTint="99" w:sz="4" w:space="0"/>
        </w:tcBorders>
      </w:tcPr>
    </w:tblStylePr>
    <w:tblStylePr w:type="swCell">
      <w:tcPr>
        <w:tcBorders>
          <w:top w:val="single" w:color="81ADD1" w:themeColor="accent5" w:themeTint="99" w:sz="4" w:space="0"/>
        </w:tcBorders>
      </w:tcPr>
    </w:tblStylePr>
  </w:style>
  <w:style w:type="table" w:customStyle="1" w:styleId="412">
    <w:name w:val="Grid Table 7 Colorful Accent 6"/>
    <w:basedOn w:val="106"/>
    <w:uiPriority w:val="52"/>
    <w:rPr>
      <w:color w:val="17338D" w:themeColor="accent6" w:themeShade="BF"/>
    </w:rPr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  <w:insideV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  <w:tblStylePr w:type="neCell">
      <w:tcPr>
        <w:tcBorders>
          <w:bottom w:val="single" w:color="6786E6" w:themeColor="accent6" w:themeTint="99" w:sz="4" w:space="0"/>
        </w:tcBorders>
      </w:tcPr>
    </w:tblStylePr>
    <w:tblStylePr w:type="nwCell">
      <w:tcPr>
        <w:tcBorders>
          <w:bottom w:val="single" w:color="6786E6" w:themeColor="accent6" w:themeTint="99" w:sz="4" w:space="0"/>
        </w:tcBorders>
      </w:tcPr>
    </w:tblStylePr>
    <w:tblStylePr w:type="seCell">
      <w:tcPr>
        <w:tcBorders>
          <w:top w:val="single" w:color="6786E6" w:themeColor="accent6" w:themeTint="99" w:sz="4" w:space="0"/>
        </w:tcBorders>
      </w:tcPr>
    </w:tblStylePr>
    <w:tblStylePr w:type="swCell">
      <w:tcPr>
        <w:tcBorders>
          <w:top w:val="single" w:color="6786E6" w:themeColor="accent6" w:themeTint="99" w:sz="4" w:space="0"/>
        </w:tcBorders>
      </w:tcPr>
    </w:tblStylePr>
  </w:style>
  <w:style w:type="character" w:customStyle="1" w:styleId="413">
    <w:name w:val="Texto nota pie Car"/>
    <w:basedOn w:val="88"/>
    <w:link w:val="15"/>
    <w:semiHidden/>
    <w:uiPriority w:val="99"/>
    <w:rPr>
      <w:rFonts w:ascii="Calibri" w:hAnsi="Calibri" w:cs="Calibr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4" Type="http://schemas.openxmlformats.org/officeDocument/2006/relationships/fontTable" Target="fontTable.xml"/><Relationship Id="rId13" Type="http://schemas.openxmlformats.org/officeDocument/2006/relationships/customXml" Target="../customXml/item4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hi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9DC8AD942B64971A426C5CDEBA5783B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7BE204-BF06-4301-BDCF-A7AAF3749F07}"/>
      </w:docPartPr>
      <w:docPartBody>
        <w:p>
          <w:pPr>
            <w:pStyle w:val="6"/>
          </w:pPr>
          <w:r>
            <w:rPr>
              <w:lang w:bidi="es-ES"/>
            </w:rPr>
            <w:t>Experiencia</w:t>
          </w:r>
        </w:p>
      </w:docPartBody>
    </w:docPart>
    <w:docPart>
      <w:docPartPr>
        <w:name w:val="F97543321ACB4571AA04929BB504C48A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F1C215-C5B7-48EE-AA5B-3DF4C2715783}"/>
      </w:docPartPr>
      <w:docPartBody>
        <w:p>
          <w:pPr>
            <w:pStyle w:val="23"/>
          </w:pPr>
          <w:r>
            <w:t>Formación</w:t>
          </w:r>
        </w:p>
      </w:docPartBody>
    </w:docPart>
    <w:docPart>
      <w:docPartPr>
        <w:name w:val="B7AF75084D5148F5B1FF0CB57F2A104D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2271AA-5660-487D-9EAE-EBF87FA12594}"/>
      </w:docPartPr>
      <w:docPartBody>
        <w:p>
          <w:pPr>
            <w:pStyle w:val="27"/>
          </w:pPr>
          <w:r>
            <w:t>Comunicación</w:t>
          </w:r>
        </w:p>
      </w:docPartBody>
    </w:docPart>
    <w:docPart>
      <w:docPartPr>
        <w:name w:val="3750D6AFF4AD499EBEFED215D95507E0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D45634-BC0E-4C08-9605-CFF3FBC1527C}"/>
      </w:docPartPr>
      <w:docPartBody>
        <w:p>
          <w:pPr>
            <w:pStyle w:val="29"/>
          </w:pPr>
          <w:r>
            <w:t>Liderazgo</w:t>
          </w:r>
        </w:p>
      </w:docPartBody>
    </w:docPart>
    <w:docPart>
      <w:docPartPr>
        <w:name w:val="4C9D8CAD924445B0B7300DD59AF712E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88A14C-3377-4AF8-B45E-9CD55E5B1ED0}"/>
      </w:docPartPr>
      <w:docPartBody>
        <w:p>
          <w:pPr>
            <w:pStyle w:val="31"/>
          </w:pPr>
          <w:r>
            <w:t>Referencias</w:t>
          </w:r>
        </w:p>
      </w:docPartBody>
    </w:docPart>
    <w:docPart>
      <w:docPartPr>
        <w:name w:val="303E3529EC834F2891AF0A11CAFBB7A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4D6731-BEE5-472C-96C6-080C8BBCB1AF}"/>
      </w:docPartPr>
      <w:docPartBody>
        <w:p>
          <w:pPr>
            <w:pStyle w:val="33"/>
          </w:pPr>
          <w:r>
            <w:rPr>
              <w:lang w:bidi="es-ES"/>
            </w:rPr>
            <w:t>[Su dirección]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FF5"/>
    <w:rsid w:val="0057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907BF0940184686AE0E6C7E2A8AEE4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5">
    <w:name w:val="96B019A8A000473B8E6A02F71BFC61B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6">
    <w:name w:val="99DC8AD942B64971A426C5CDEBA5783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7">
    <w:name w:val="24EBDE6548644796968448DE898F43A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8">
    <w:name w:val="6A6D5556B8684290929A9871A37E6F2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9">
    <w:name w:val="634EA11E495E4C8EBAC3B772C1CE9A9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0">
    <w:name w:val="14F857D77D034CEC9CAE9FFA454BA74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1">
    <w:name w:val="89DF95F522B6436FB65E1E8FB5895EA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2">
    <w:name w:val="C646FE19A54342CC8BB0C1F5FB321A5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3">
    <w:name w:val="54B6FD2E777C4B698E89B75730046CB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4">
    <w:name w:val="B8E834AD8254438A86177D4B05481B9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5">
    <w:name w:val="FA7915B39EFD4D1C9AB59C21D109C9B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6">
    <w:name w:val="351CA4B5F98947D7B60B929098FE2AA8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7">
    <w:name w:val="25FDF31B33ED48E199CBEB338114B53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8">
    <w:name w:val="4DEDAEECBBB64FB3BF09D3D1B4833154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9">
    <w:name w:val="B1794519BFA44B7D9198F2D06461581B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0">
    <w:name w:val="0281D5C6B2934ADEBBCF5BC2ABF7AA1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1">
    <w:name w:val="34A07565DFAC49058E9FD8E9F4FFAF7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2">
    <w:name w:val="BB994F32A8AF43C48D442C3E144F2D9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3">
    <w:name w:val="F97543321ACB4571AA04929BB504C48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4">
    <w:name w:val="CFE57E32B146424CB46A2AD676B7E24B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5">
    <w:name w:val="C666A49D64C64A488310DFC47B8EDD6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6">
    <w:name w:val="9233B7A569F94F46BF7691965E637EF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7">
    <w:name w:val="B7AF75084D5148F5B1FF0CB57F2A104D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8">
    <w:name w:val="59B697EC1E86403096E3D3A01047D6DD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9">
    <w:name w:val="3750D6AFF4AD499EBEFED215D95507E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0">
    <w:name w:val="307B0A043FC84AD48E937A6F09A3E5D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1">
    <w:name w:val="4C9D8CAD924445B0B7300DD59AF712E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2">
    <w:name w:val="08BAA52BA62C4F448152E4262ED1791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3">
    <w:name w:val="303E3529EC834F2891AF0A11CAFBB7A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4">
    <w:name w:val="07D5C072B1584D4D881BC88054DAD27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5">
    <w:name w:val="56B7A4A67EA74B4A97A7E15AD2A91C34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6">
    <w:name w:val="7E17D1E8811142F5BBDD0AA3A3F2903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character" w:styleId="37">
    <w:name w:val="Placeholder Text"/>
    <w:basedOn w:val="2"/>
    <w:semiHidden/>
    <w:qFormat/>
    <w:uiPriority w:val="99"/>
    <w:rPr>
      <w:rFonts w:ascii="Calibri" w:hAnsi="Calibri" w:cs="Calibri"/>
      <w:color w:val="808080"/>
    </w:rPr>
  </w:style>
  <w:style w:type="paragraph" w:customStyle="1" w:styleId="38">
    <w:name w:val="613521EB25CF425FA12FB41A22A8432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</w:style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/>
</ds:datastoreItem>
</file>

<file path=customXml/itemProps3.xml><?xml version="1.0" encoding="utf-8"?>
<ds:datastoreItem xmlns:ds="http://schemas.openxmlformats.org/officeDocument/2006/customXml" ds:itemID="{B6377303-89CA-48CF-B410-2734A6C94E85}">
  <ds:schemaRefs/>
</ds:datastoreItem>
</file>

<file path=customXml/itemProps4.xml><?xml version="1.0" encoding="utf-8"?>
<ds:datastoreItem xmlns:ds="http://schemas.openxmlformats.org/officeDocument/2006/customXml" ds:itemID="{4F8C0207-4C1F-41E3-A496-BDC896D617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Pages>2</Pages>
  <Words>118</Words>
  <Characters>773</Characters>
  <Lines>6</Lines>
  <Paragraphs>1</Paragraphs>
  <TotalTime>1</TotalTime>
  <ScaleCrop>false</ScaleCrop>
  <LinksUpToDate>false</LinksUpToDate>
  <CharactersWithSpaces>890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2019-12-20T03:13:00Z</dcterms:created>
  <dcterms:modified xsi:type="dcterms:W3CDTF">2019-12-20T05:42:41Z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2058-10.2.0.7636</vt:lpwstr>
  </property>
</Properties>
</file>